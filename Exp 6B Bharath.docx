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682910">
      <w:pPr>
        <w:spacing w:before="0" w:after="0"/>
        <w:jc w:val="center"/>
      </w:pPr>
      <w:r>
        <w:rPr>
          <w:rFonts w:ascii="Times New Roman" w:hAnsi="Times New Roman"/>
          <w:b/>
          <w:bCs/>
          <w:sz w:val="44"/>
          <w:szCs w:val="44"/>
        </w:rPr>
        <w:t>SIMULATION 6</w:t>
      </w:r>
    </w:p>
    <w:p w14:paraId="08DA7CA3">
      <w:pPr>
        <w:spacing w:before="0" w:after="0"/>
        <w:jc w:val="center"/>
      </w:pPr>
      <w:r>
        <w:rPr>
          <w:rFonts w:ascii="Times New Roman" w:hAnsi="Times New Roman" w:eastAsia="Times New Roman" w:cs="Times New Roman"/>
          <w:sz w:val="22"/>
          <w:szCs w:val="22"/>
          <w:lang w:val="en-US"/>
        </w:rPr>
        <w:t>Simulation-Based Investigation of Microwave Semiconductor Devices and Frequency-Conversion Characteristics of a Microwave Mixer</w:t>
      </w:r>
    </w:p>
    <w:p w14:paraId="12FA8EFD">
      <w:pPr>
        <w:pStyle w:val="2"/>
      </w:pPr>
      <w:r>
        <w:rPr>
          <w:rFonts w:ascii="Times New Roman" w:hAnsi="Times New Roman"/>
        </w:rPr>
        <w:t>1. Aim</w:t>
      </w:r>
    </w:p>
    <w:p w14:paraId="39EE5FCA">
      <w:r>
        <w:rPr>
          <w:rFonts w:ascii="Times New Roman" w:hAnsi="Times New Roman"/>
        </w:rPr>
        <w:t>To analyze microwave mixer conversion performance using the lab-manual RF/LO settings, estimate the IF output power from the assumed 8 dB conversion-loss model, and compare the result with the expected passive-mixer range of 6–10 dB.</w:t>
      </w:r>
    </w:p>
    <w:p w14:paraId="672D8E0E">
      <w:pPr>
        <w:pStyle w:val="2"/>
      </w:pPr>
      <w:r>
        <w:rPr>
          <w:rFonts w:ascii="Times New Roman" w:hAnsi="Times New Roman"/>
        </w:rPr>
        <w:t>2. Objectives</w:t>
      </w:r>
    </w:p>
    <w:p w14:paraId="1C799289">
      <w:pPr>
        <w:pStyle w:val="29"/>
        <w:rPr>
          <w:lang w:val="en-US"/>
        </w:rPr>
      </w:pPr>
      <w:r>
        <w:rPr>
          <w:lang w:val="en-US"/>
        </w:rPr>
        <w:t xml:space="preserve"> To develop simulation models representing the operating characteristics of selected microwave semiconductor devices. </w:t>
      </w:r>
    </w:p>
    <w:p w14:paraId="58CC81EB">
      <w:pPr>
        <w:pStyle w:val="29"/>
        <w:rPr>
          <w:lang w:val="en-US"/>
        </w:rPr>
      </w:pPr>
      <w:r>
        <w:rPr>
          <w:lang w:val="en-US"/>
        </w:rPr>
        <w:t xml:space="preserve"> To analyze the electrical characteristics and frequency-dependent behavior of Gunn, Schottky or PIN diode-based microwave structures. </w:t>
      </w:r>
    </w:p>
    <w:p w14:paraId="67D7E7C0">
      <w:pPr>
        <w:pStyle w:val="29"/>
        <w:rPr>
          <w:lang w:val="en-US"/>
        </w:rPr>
      </w:pPr>
      <w:r>
        <w:rPr>
          <w:lang w:val="en-US"/>
        </w:rPr>
        <w:t xml:space="preserve"> To simulate frequency conversion in a microwave mixer and identify the generated frequency components. </w:t>
      </w:r>
    </w:p>
    <w:p w14:paraId="277B01EC">
      <w:pPr>
        <w:pStyle w:val="29"/>
      </w:pPr>
      <w:r>
        <w:rPr>
          <w:lang w:val="en-US"/>
        </w:rPr>
        <w:t xml:space="preserve"> To evaluate conversion characteristics and identify suitable operating conditions for microwave applications.</w:t>
      </w:r>
    </w:p>
    <w:p w14:paraId="6F8BD1DA">
      <w:pPr>
        <w:pStyle w:val="2"/>
      </w:pPr>
      <w:r>
        <w:rPr>
          <w:rFonts w:ascii="Times New Roman" w:hAnsi="Times New Roman"/>
        </w:rPr>
        <w:t>3. Input Parameters</w:t>
      </w:r>
    </w:p>
    <w:tbl>
      <w:tblPr>
        <w:tblStyle w:val="35"/>
        <w:tblW w:w="4999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8"/>
        <w:gridCol w:w="4091"/>
        <w:gridCol w:w="2320"/>
        <w:gridCol w:w="3029"/>
      </w:tblGrid>
      <w:tr w14:paraId="54E495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78" w:type="pct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shd w:val="clear" w:color="auto" w:fill="D9EAF7"/>
            <w:vAlign w:val="center"/>
          </w:tcPr>
          <w:p w14:paraId="795669DC">
            <w:pPr>
              <w:snapToGrid w:val="0"/>
              <w:spacing w:after="0" w:line="240" w:lineRule="auto"/>
            </w:pPr>
            <w:r>
              <w:rPr>
                <w:rFonts w:ascii="Times New Roman" w:hAnsi="Times New Roman"/>
                <w:sz w:val="20"/>
              </w:rPr>
              <w:t>S. No.</w:t>
            </w:r>
          </w:p>
        </w:tc>
        <w:tc>
          <w:tcPr>
            <w:tcW w:w="1959" w:type="pct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shd w:val="clear" w:color="auto" w:fill="D9EAF7"/>
            <w:vAlign w:val="center"/>
          </w:tcPr>
          <w:p w14:paraId="1403C9FE">
            <w:pPr>
              <w:snapToGrid w:val="0"/>
              <w:spacing w:after="0" w:line="240" w:lineRule="auto"/>
            </w:pPr>
            <w:r>
              <w:rPr>
                <w:rFonts w:ascii="Times New Roman" w:hAnsi="Times New Roman"/>
                <w:sz w:val="20"/>
              </w:rPr>
              <w:t>Input parameter</w:t>
            </w:r>
          </w:p>
        </w:tc>
        <w:tc>
          <w:tcPr>
            <w:tcW w:w="1111" w:type="pct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shd w:val="clear" w:color="auto" w:fill="D9EAF7"/>
            <w:vAlign w:val="center"/>
          </w:tcPr>
          <w:p w14:paraId="7C386F2B">
            <w:pPr>
              <w:snapToGrid w:val="0"/>
              <w:spacing w:after="0" w:line="240" w:lineRule="auto"/>
            </w:pPr>
            <w:r>
              <w:rPr>
                <w:rFonts w:ascii="Times New Roman" w:hAnsi="Times New Roman"/>
                <w:sz w:val="20"/>
              </w:rPr>
              <w:t>Symbol / setting</w:t>
            </w:r>
          </w:p>
        </w:tc>
        <w:tc>
          <w:tcPr>
            <w:tcW w:w="1450" w:type="pct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shd w:val="clear" w:color="auto" w:fill="D9EAF7"/>
            <w:vAlign w:val="center"/>
          </w:tcPr>
          <w:p w14:paraId="0C46BE8C">
            <w:pPr>
              <w:snapToGrid w:val="0"/>
              <w:spacing w:after="0" w:line="240" w:lineRule="auto"/>
            </w:pPr>
            <w:r>
              <w:rPr>
                <w:rFonts w:ascii="Times New Roman" w:hAnsi="Times New Roman"/>
                <w:sz w:val="20"/>
              </w:rPr>
              <w:t>Value (PDF / code)</w:t>
            </w:r>
          </w:p>
        </w:tc>
      </w:tr>
      <w:tr w14:paraId="15872F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78" w:type="pct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649841BE">
            <w:pPr>
              <w:snapToGrid w:val="0"/>
              <w:spacing w:after="0" w:line="240" w:lineRule="auto"/>
            </w:pPr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w="1959" w:type="pct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794435B9">
            <w:pPr>
              <w:snapToGrid w:val="0"/>
              <w:spacing w:after="0" w:line="240" w:lineRule="auto"/>
            </w:pPr>
            <w:r>
              <w:rPr>
                <w:rFonts w:ascii="Times New Roman" w:hAnsi="Times New Roman"/>
                <w:sz w:val="20"/>
              </w:rPr>
              <w:t>RF frequency</w:t>
            </w:r>
          </w:p>
        </w:tc>
        <w:tc>
          <w:tcPr>
            <w:tcW w:w="1111" w:type="pct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6C9A6815">
            <w:pPr>
              <w:snapToGrid w:val="0"/>
              <w:spacing w:after="0" w:line="240" w:lineRule="auto"/>
            </w:pPr>
            <w:r>
              <w:rPr>
                <w:rFonts w:ascii="Times New Roman" w:hAnsi="Times New Roman"/>
                <w:sz w:val="20"/>
              </w:rPr>
              <w:t>fRF</w:t>
            </w:r>
          </w:p>
        </w:tc>
        <w:tc>
          <w:tcPr>
            <w:tcW w:w="1450" w:type="pct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120DA412">
            <w:pPr>
              <w:snapToGrid w:val="0"/>
              <w:spacing w:after="0" w:line="240" w:lineRule="auto"/>
            </w:pPr>
            <w:r>
              <w:rPr>
                <w:rFonts w:ascii="Times New Roman" w:hAnsi="Times New Roman"/>
                <w:sz w:val="20"/>
              </w:rPr>
              <w:t>10 GHz</w:t>
            </w:r>
          </w:p>
        </w:tc>
      </w:tr>
      <w:tr w14:paraId="2AAE43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78" w:type="pct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18F999B5">
            <w:pPr>
              <w:snapToGrid w:val="0"/>
              <w:spacing w:after="0" w:line="240" w:lineRule="auto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w="1959" w:type="pct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1D6EB5FC">
            <w:pPr>
              <w:snapToGrid w:val="0"/>
              <w:spacing w:after="0" w:line="240" w:lineRule="auto"/>
            </w:pPr>
            <w:r>
              <w:rPr>
                <w:rFonts w:ascii="Times New Roman" w:hAnsi="Times New Roman"/>
                <w:sz w:val="20"/>
              </w:rPr>
              <w:t>LO frequency</w:t>
            </w:r>
          </w:p>
        </w:tc>
        <w:tc>
          <w:tcPr>
            <w:tcW w:w="1111" w:type="pct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4B9FECB7">
            <w:pPr>
              <w:snapToGrid w:val="0"/>
              <w:spacing w:after="0" w:line="240" w:lineRule="auto"/>
            </w:pPr>
            <w:r>
              <w:rPr>
                <w:rFonts w:ascii="Times New Roman" w:hAnsi="Times New Roman"/>
                <w:sz w:val="20"/>
              </w:rPr>
              <w:t>fLO</w:t>
            </w:r>
          </w:p>
        </w:tc>
        <w:tc>
          <w:tcPr>
            <w:tcW w:w="1450" w:type="pct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2E0379CB">
            <w:pPr>
              <w:snapToGrid w:val="0"/>
              <w:spacing w:after="0" w:line="240" w:lineRule="auto"/>
            </w:pPr>
            <w:r>
              <w:rPr>
                <w:rFonts w:ascii="Times New Roman" w:hAnsi="Times New Roman"/>
                <w:sz w:val="20"/>
              </w:rPr>
              <w:t>9.5 GHz</w:t>
            </w:r>
          </w:p>
        </w:tc>
      </w:tr>
      <w:tr w14:paraId="73054F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78" w:type="pct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5FCD5EC4">
            <w:pPr>
              <w:snapToGrid w:val="0"/>
              <w:spacing w:after="0" w:line="240" w:lineRule="auto"/>
            </w:pPr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w="1959" w:type="pct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1BABCDB3">
            <w:pPr>
              <w:snapToGrid w:val="0"/>
              <w:spacing w:after="0" w:line="240" w:lineRule="auto"/>
            </w:pPr>
            <w:r>
              <w:rPr>
                <w:rFonts w:ascii="Times New Roman" w:hAnsi="Times New Roman"/>
                <w:sz w:val="20"/>
              </w:rPr>
              <w:t>RF input power</w:t>
            </w:r>
          </w:p>
        </w:tc>
        <w:tc>
          <w:tcPr>
            <w:tcW w:w="1111" w:type="pct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26A6B921">
            <w:pPr>
              <w:snapToGrid w:val="0"/>
              <w:spacing w:after="0" w:line="240" w:lineRule="auto"/>
            </w:pPr>
            <w:r>
              <w:rPr>
                <w:rFonts w:ascii="Times New Roman" w:hAnsi="Times New Roman"/>
                <w:sz w:val="20"/>
              </w:rPr>
              <w:t>PRF</w:t>
            </w:r>
          </w:p>
        </w:tc>
        <w:tc>
          <w:tcPr>
            <w:tcW w:w="1450" w:type="pct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6D0D27CA">
            <w:pPr>
              <w:snapToGrid w:val="0"/>
              <w:spacing w:after="0" w:line="240" w:lineRule="auto"/>
            </w:pPr>
            <w:r>
              <w:rPr>
                <w:rFonts w:ascii="Times New Roman" w:hAnsi="Times New Roman"/>
                <w:sz w:val="20"/>
              </w:rPr>
              <w:t>−10 dBm</w:t>
            </w:r>
          </w:p>
        </w:tc>
      </w:tr>
      <w:tr w14:paraId="07129C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78" w:type="pct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2598DEE6">
            <w:pPr>
              <w:snapToGrid w:val="0"/>
              <w:spacing w:after="0" w:line="240" w:lineRule="auto"/>
            </w:pPr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w="1959" w:type="pct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3EE823FA">
            <w:pPr>
              <w:snapToGrid w:val="0"/>
              <w:spacing w:after="0" w:line="240" w:lineRule="auto"/>
            </w:pPr>
            <w:r>
              <w:rPr>
                <w:rFonts w:ascii="Times New Roman" w:hAnsi="Times New Roman"/>
                <w:sz w:val="20"/>
              </w:rPr>
              <w:t>LO power</w:t>
            </w:r>
          </w:p>
        </w:tc>
        <w:tc>
          <w:tcPr>
            <w:tcW w:w="1111" w:type="pct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30111EAA">
            <w:pPr>
              <w:snapToGrid w:val="0"/>
              <w:spacing w:after="0" w:line="240" w:lineRule="auto"/>
            </w:pPr>
            <w:r>
              <w:rPr>
                <w:rFonts w:ascii="Times New Roman" w:hAnsi="Times New Roman"/>
                <w:sz w:val="20"/>
              </w:rPr>
              <w:t>PLO</w:t>
            </w:r>
          </w:p>
        </w:tc>
        <w:tc>
          <w:tcPr>
            <w:tcW w:w="1450" w:type="pct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1F673FFE">
            <w:pPr>
              <w:snapToGrid w:val="0"/>
              <w:spacing w:after="0" w:line="240" w:lineRule="auto"/>
            </w:pPr>
            <w:r>
              <w:rPr>
                <w:rFonts w:ascii="Times New Roman" w:hAnsi="Times New Roman"/>
                <w:sz w:val="20"/>
              </w:rPr>
              <w:t>+7 dBm</w:t>
            </w:r>
          </w:p>
        </w:tc>
      </w:tr>
      <w:tr w14:paraId="7B93D4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78" w:type="pct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78941E47">
            <w:pPr>
              <w:snapToGrid w:val="0"/>
              <w:spacing w:after="0" w:line="240" w:lineRule="auto"/>
            </w:pPr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w="1959" w:type="pct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01A2B3CE">
            <w:pPr>
              <w:snapToGrid w:val="0"/>
              <w:spacing w:after="0" w:line="240" w:lineRule="auto"/>
            </w:pPr>
            <w:r>
              <w:rPr>
                <w:rFonts w:ascii="Times New Roman" w:hAnsi="Times New Roman"/>
                <w:sz w:val="20"/>
              </w:rPr>
              <w:t>IF load</w:t>
            </w:r>
          </w:p>
        </w:tc>
        <w:tc>
          <w:tcPr>
            <w:tcW w:w="1111" w:type="pct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23E7E627">
            <w:pPr>
              <w:snapToGrid w:val="0"/>
              <w:spacing w:after="0" w:line="240" w:lineRule="auto"/>
            </w:pPr>
            <w:r>
              <w:rPr>
                <w:rFonts w:ascii="Times New Roman" w:hAnsi="Times New Roman"/>
                <w:sz w:val="20"/>
              </w:rPr>
              <w:t>R (ZIF in manual)</w:t>
            </w:r>
          </w:p>
        </w:tc>
        <w:tc>
          <w:tcPr>
            <w:tcW w:w="1450" w:type="pct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231AC7D7">
            <w:pPr>
              <w:snapToGrid w:val="0"/>
              <w:spacing w:after="0" w:line="240" w:lineRule="auto"/>
            </w:pPr>
            <w:r>
              <w:rPr>
                <w:rFonts w:ascii="Times New Roman" w:hAnsi="Times New Roman"/>
                <w:sz w:val="20"/>
              </w:rPr>
              <w:t>50 Ω</w:t>
            </w:r>
          </w:p>
        </w:tc>
      </w:tr>
      <w:tr w14:paraId="728D98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78" w:type="pct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29B4EA11">
            <w:pPr>
              <w:snapToGrid w:val="0"/>
              <w:spacing w:after="0" w:line="240" w:lineRule="auto"/>
            </w:pPr>
            <w:r>
              <w:rPr>
                <w:rFonts w:ascii="Times New Roman" w:hAnsi="Times New Roman"/>
                <w:sz w:val="20"/>
              </w:rPr>
              <w:t>6</w:t>
            </w:r>
          </w:p>
        </w:tc>
        <w:tc>
          <w:tcPr>
            <w:tcW w:w="1959" w:type="pct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386359CD">
            <w:pPr>
              <w:snapToGrid w:val="0"/>
              <w:spacing w:after="0" w:line="240" w:lineRule="auto"/>
            </w:pPr>
            <w:r>
              <w:rPr>
                <w:rFonts w:ascii="Times New Roman" w:hAnsi="Times New Roman"/>
                <w:sz w:val="20"/>
              </w:rPr>
              <w:t>Assumed nominal conversion loss</w:t>
            </w:r>
          </w:p>
        </w:tc>
        <w:tc>
          <w:tcPr>
            <w:tcW w:w="1111" w:type="pct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3C7E3CA5">
            <w:pPr>
              <w:snapToGrid w:val="0"/>
              <w:spacing w:after="0" w:line="240" w:lineRule="auto"/>
            </w:pPr>
            <w:r>
              <w:rPr>
                <w:rFonts w:ascii="Times New Roman" w:hAnsi="Times New Roman"/>
                <w:sz w:val="20"/>
              </w:rPr>
              <w:t>CL</w:t>
            </w:r>
          </w:p>
        </w:tc>
        <w:tc>
          <w:tcPr>
            <w:tcW w:w="1450" w:type="pct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7C7B26C3">
            <w:pPr>
              <w:snapToGrid w:val="0"/>
              <w:spacing w:after="0" w:line="240" w:lineRule="auto"/>
            </w:pPr>
            <w:r>
              <w:rPr>
                <w:rFonts w:ascii="Times New Roman" w:hAnsi="Times New Roman"/>
                <w:sz w:val="20"/>
              </w:rPr>
              <w:t>8 dB (illustrative model)</w:t>
            </w:r>
          </w:p>
        </w:tc>
      </w:tr>
      <w:tr w14:paraId="68EF62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78" w:type="pct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75697EEC">
            <w:pPr>
              <w:snapToGrid w:val="0"/>
              <w:spacing w:after="0" w:line="240" w:lineRule="auto"/>
            </w:pPr>
            <w:r>
              <w:rPr>
                <w:rFonts w:ascii="Times New Roman" w:hAnsi="Times New Roman"/>
                <w:sz w:val="20"/>
              </w:rPr>
              <w:t>7</w:t>
            </w:r>
          </w:p>
        </w:tc>
        <w:tc>
          <w:tcPr>
            <w:tcW w:w="1959" w:type="pct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17833D8D">
            <w:pPr>
              <w:snapToGrid w:val="0"/>
              <w:spacing w:after="0" w:line="240" w:lineRule="auto"/>
            </w:pPr>
            <w:r>
              <w:rPr>
                <w:rFonts w:ascii="Times New Roman" w:hAnsi="Times New Roman"/>
                <w:sz w:val="20"/>
              </w:rPr>
              <w:t>Sampling frequency</w:t>
            </w:r>
          </w:p>
        </w:tc>
        <w:tc>
          <w:tcPr>
            <w:tcW w:w="1111" w:type="pct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208B81AF">
            <w:pPr>
              <w:snapToGrid w:val="0"/>
              <w:spacing w:after="0" w:line="240" w:lineRule="auto"/>
            </w:pPr>
            <w:r>
              <w:rPr>
                <w:rFonts w:ascii="Times New Roman" w:hAnsi="Times New Roman"/>
                <w:sz w:val="20"/>
              </w:rPr>
              <w:t>Fs</w:t>
            </w:r>
          </w:p>
        </w:tc>
        <w:tc>
          <w:tcPr>
            <w:tcW w:w="1450" w:type="pct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0D8EC9B5">
            <w:pPr>
              <w:snapToGrid w:val="0"/>
              <w:spacing w:after="0" w:line="240" w:lineRule="auto"/>
            </w:pPr>
            <w:r>
              <w:rPr>
                <w:rFonts w:ascii="Times New Roman" w:hAnsi="Times New Roman"/>
                <w:sz w:val="20"/>
              </w:rPr>
              <w:t>5 GHz (code setting)</w:t>
            </w:r>
          </w:p>
        </w:tc>
      </w:tr>
      <w:tr w14:paraId="749915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78" w:type="pct"/>
          </w:tcPr>
          <w:p w14:paraId="44B0A208">
            <w:pPr>
              <w:snapToGrid w:val="0"/>
              <w:spacing w:after="0" w:line="240" w:lineRule="auto"/>
            </w:pPr>
            <w:r>
              <w:rPr>
                <w:rFonts w:ascii="Times New Roman" w:hAnsi="Times New Roman"/>
                <w:sz w:val="20"/>
              </w:rPr>
              <w:t>8</w:t>
            </w:r>
          </w:p>
        </w:tc>
        <w:tc>
          <w:tcPr>
            <w:tcW w:w="1959" w:type="pct"/>
          </w:tcPr>
          <w:p w14:paraId="3475905E">
            <w:pPr>
              <w:snapToGrid w:val="0"/>
              <w:spacing w:after="0" w:line="240" w:lineRule="auto"/>
            </w:pPr>
            <w:r>
              <w:rPr>
                <w:rFonts w:ascii="Times New Roman" w:hAnsi="Times New Roman"/>
                <w:sz w:val="20"/>
              </w:rPr>
              <w:t>Number of samples</w:t>
            </w:r>
          </w:p>
        </w:tc>
        <w:tc>
          <w:tcPr>
            <w:tcW w:w="1111" w:type="pct"/>
          </w:tcPr>
          <w:p w14:paraId="350C21BE">
            <w:pPr>
              <w:snapToGrid w:val="0"/>
              <w:spacing w:after="0" w:line="240" w:lineRule="auto"/>
            </w:pPr>
            <w:r>
              <w:rPr>
                <w:rFonts w:ascii="Times New Roman" w:hAnsi="Times New Roman"/>
                <w:sz w:val="20"/>
              </w:rPr>
              <w:t>N</w:t>
            </w:r>
          </w:p>
        </w:tc>
        <w:tc>
          <w:tcPr>
            <w:tcW w:w="1450" w:type="pct"/>
          </w:tcPr>
          <w:p w14:paraId="55EC3866">
            <w:pPr>
              <w:snapToGrid w:val="0"/>
              <w:spacing w:after="0" w:line="240" w:lineRule="auto"/>
            </w:pPr>
            <w:r>
              <w:rPr>
                <w:rFonts w:ascii="Times New Roman" w:hAnsi="Times New Roman"/>
                <w:sz w:val="20"/>
              </w:rPr>
              <w:t>5000 (code setting)</w:t>
            </w:r>
          </w:p>
        </w:tc>
      </w:tr>
    </w:tbl>
    <w:p w14:paraId="3BE3B66E">
      <w:pPr>
        <w:pStyle w:val="2"/>
      </w:pPr>
      <w:bookmarkStart w:id="0" w:name="_GoBack"/>
      <w:bookmarkEnd w:id="0"/>
      <w:r>
        <w:rPr>
          <w:rFonts w:ascii="Times New Roman" w:hAnsi="Times New Roman"/>
        </w:rPr>
        <w:t>4. Code</w:t>
      </w:r>
    </w:p>
    <w:p w14:paraId="3EC307F2">
      <w:pPr>
        <w:pStyle w:val="2"/>
        <w:rPr>
          <w:rFonts w:hint="default" w:ascii="Times New Roman" w:hAnsi="Times New Roman"/>
          <w:sz w:val="16"/>
        </w:rPr>
      </w:pPr>
    </w:p>
    <w:p w14:paraId="72714E58">
      <w:pPr>
        <w:pStyle w:val="2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0" w:line="240" w:lineRule="auto"/>
        <w:textAlignment w:val="auto"/>
        <w:rPr>
          <w:rFonts w:hint="default" w:ascii="Times New Roman" w:hAnsi="Times New Roman"/>
          <w:sz w:val="16"/>
        </w:rPr>
      </w:pPr>
      <w:r>
        <w:rPr>
          <w:rFonts w:hint="default" w:ascii="Times New Roman" w:hAnsi="Times New Roman"/>
          <w:sz w:val="16"/>
        </w:rPr>
        <w:t>clc;</w:t>
      </w:r>
    </w:p>
    <w:p w14:paraId="2316BF30">
      <w:pPr>
        <w:pStyle w:val="2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0" w:line="240" w:lineRule="auto"/>
        <w:textAlignment w:val="auto"/>
        <w:rPr>
          <w:rFonts w:hint="default" w:ascii="Times New Roman" w:hAnsi="Times New Roman"/>
          <w:sz w:val="16"/>
        </w:rPr>
      </w:pPr>
      <w:r>
        <w:rPr>
          <w:rFonts w:hint="default" w:ascii="Times New Roman" w:hAnsi="Times New Roman"/>
          <w:sz w:val="16"/>
        </w:rPr>
        <w:t>clear;</w:t>
      </w:r>
    </w:p>
    <w:p w14:paraId="7139F1A3">
      <w:pPr>
        <w:pStyle w:val="2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0" w:line="240" w:lineRule="auto"/>
        <w:textAlignment w:val="auto"/>
        <w:rPr>
          <w:rFonts w:hint="default" w:ascii="Times New Roman" w:hAnsi="Times New Roman"/>
          <w:sz w:val="16"/>
        </w:rPr>
      </w:pPr>
      <w:r>
        <w:rPr>
          <w:rFonts w:hint="default" w:ascii="Times New Roman" w:hAnsi="Times New Roman"/>
          <w:sz w:val="16"/>
        </w:rPr>
        <w:t>close all;</w:t>
      </w:r>
    </w:p>
    <w:p w14:paraId="275BA0E0">
      <w:pPr>
        <w:pStyle w:val="2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0" w:line="240" w:lineRule="auto"/>
        <w:textAlignment w:val="auto"/>
        <w:rPr>
          <w:rFonts w:hint="default" w:ascii="Times New Roman" w:hAnsi="Times New Roman"/>
          <w:sz w:val="16"/>
        </w:rPr>
      </w:pPr>
    </w:p>
    <w:p w14:paraId="201AFF5B">
      <w:pPr>
        <w:pStyle w:val="2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0" w:line="240" w:lineRule="auto"/>
        <w:textAlignment w:val="auto"/>
        <w:rPr>
          <w:rFonts w:hint="default" w:ascii="Times New Roman" w:hAnsi="Times New Roman"/>
          <w:sz w:val="16"/>
        </w:rPr>
      </w:pPr>
    </w:p>
    <w:p w14:paraId="031F5BDE">
      <w:pPr>
        <w:pStyle w:val="2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0" w:line="240" w:lineRule="auto"/>
        <w:textAlignment w:val="auto"/>
        <w:rPr>
          <w:rFonts w:hint="default" w:ascii="Times New Roman" w:hAnsi="Times New Roman"/>
          <w:sz w:val="16"/>
        </w:rPr>
      </w:pPr>
    </w:p>
    <w:p w14:paraId="5E8893BD">
      <w:pPr>
        <w:pStyle w:val="2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0" w:line="240" w:lineRule="auto"/>
        <w:textAlignment w:val="auto"/>
        <w:rPr>
          <w:rFonts w:hint="default" w:ascii="Times New Roman" w:hAnsi="Times New Roman"/>
          <w:sz w:val="16"/>
        </w:rPr>
      </w:pPr>
      <w:r>
        <w:rPr>
          <w:rFonts w:hint="default" w:ascii="Times New Roman" w:hAnsi="Times New Roman"/>
          <w:sz w:val="16"/>
        </w:rPr>
        <w:t>%% 1. GUNN DIODE I-V CHARACTERISTICS</w:t>
      </w:r>
    </w:p>
    <w:p w14:paraId="625146A0">
      <w:pPr>
        <w:pStyle w:val="2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0" w:line="240" w:lineRule="auto"/>
        <w:textAlignment w:val="auto"/>
        <w:rPr>
          <w:rFonts w:hint="default" w:ascii="Times New Roman" w:hAnsi="Times New Roman"/>
          <w:sz w:val="16"/>
        </w:rPr>
      </w:pPr>
      <w:r>
        <w:rPr>
          <w:rFonts w:hint="default" w:ascii="Times New Roman" w:hAnsi="Times New Roman"/>
          <w:sz w:val="16"/>
        </w:rPr>
        <w:t>V = 0:0.01:10;</w:t>
      </w:r>
    </w:p>
    <w:p w14:paraId="7980D7B3">
      <w:pPr>
        <w:pStyle w:val="2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0" w:line="240" w:lineRule="auto"/>
        <w:textAlignment w:val="auto"/>
        <w:rPr>
          <w:rFonts w:hint="default" w:ascii="Times New Roman" w:hAnsi="Times New Roman"/>
          <w:sz w:val="16"/>
        </w:rPr>
      </w:pPr>
      <w:r>
        <w:rPr>
          <w:rFonts w:hint="default" w:ascii="Times New Roman" w:hAnsi="Times New Roman"/>
          <w:sz w:val="16"/>
        </w:rPr>
        <w:t>I_gunn = zeros(size(V));</w:t>
      </w:r>
    </w:p>
    <w:p w14:paraId="77CE3A54">
      <w:pPr>
        <w:pStyle w:val="2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0" w:line="240" w:lineRule="auto"/>
        <w:textAlignment w:val="auto"/>
        <w:rPr>
          <w:rFonts w:hint="default" w:ascii="Times New Roman" w:hAnsi="Times New Roman"/>
          <w:sz w:val="16"/>
        </w:rPr>
      </w:pPr>
    </w:p>
    <w:p w14:paraId="24C8D526">
      <w:pPr>
        <w:pStyle w:val="2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0" w:line="240" w:lineRule="auto"/>
        <w:textAlignment w:val="auto"/>
        <w:rPr>
          <w:rFonts w:hint="default" w:ascii="Times New Roman" w:hAnsi="Times New Roman"/>
          <w:sz w:val="16"/>
        </w:rPr>
      </w:pPr>
      <w:r>
        <w:rPr>
          <w:rFonts w:hint="default" w:ascii="Times New Roman" w:hAnsi="Times New Roman"/>
          <w:sz w:val="16"/>
        </w:rPr>
        <w:t>% Ohmic region</w:t>
      </w:r>
    </w:p>
    <w:p w14:paraId="50CEB89E">
      <w:pPr>
        <w:pStyle w:val="2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0" w:line="240" w:lineRule="auto"/>
        <w:textAlignment w:val="auto"/>
        <w:rPr>
          <w:rFonts w:hint="default" w:ascii="Times New Roman" w:hAnsi="Times New Roman"/>
          <w:sz w:val="16"/>
        </w:rPr>
      </w:pPr>
      <w:r>
        <w:rPr>
          <w:rFonts w:hint="default" w:ascii="Times New Roman" w:hAnsi="Times New Roman"/>
          <w:sz w:val="16"/>
        </w:rPr>
        <w:t>r1 = V &lt;= 3;</w:t>
      </w:r>
    </w:p>
    <w:p w14:paraId="64AB1111">
      <w:pPr>
        <w:pStyle w:val="2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0" w:line="240" w:lineRule="auto"/>
        <w:textAlignment w:val="auto"/>
        <w:rPr>
          <w:rFonts w:hint="default" w:ascii="Times New Roman" w:hAnsi="Times New Roman"/>
          <w:sz w:val="16"/>
        </w:rPr>
      </w:pPr>
      <w:r>
        <w:rPr>
          <w:rFonts w:hint="default" w:ascii="Times New Roman" w:hAnsi="Times New Roman"/>
          <w:sz w:val="16"/>
        </w:rPr>
        <w:t>I_gunn(r1) = 5*V(r1);</w:t>
      </w:r>
    </w:p>
    <w:p w14:paraId="750FB4AD">
      <w:pPr>
        <w:pStyle w:val="2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0" w:line="240" w:lineRule="auto"/>
        <w:textAlignment w:val="auto"/>
        <w:rPr>
          <w:rFonts w:hint="default" w:ascii="Times New Roman" w:hAnsi="Times New Roman"/>
          <w:sz w:val="16"/>
        </w:rPr>
      </w:pPr>
    </w:p>
    <w:p w14:paraId="7DA5069A">
      <w:pPr>
        <w:pStyle w:val="2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0" w:line="240" w:lineRule="auto"/>
        <w:textAlignment w:val="auto"/>
        <w:rPr>
          <w:rFonts w:hint="default" w:ascii="Times New Roman" w:hAnsi="Times New Roman"/>
          <w:sz w:val="16"/>
        </w:rPr>
      </w:pPr>
      <w:r>
        <w:rPr>
          <w:rFonts w:hint="default" w:ascii="Times New Roman" w:hAnsi="Times New Roman"/>
          <w:sz w:val="16"/>
        </w:rPr>
        <w:t>% Negative differential resistance region</w:t>
      </w:r>
    </w:p>
    <w:p w14:paraId="1FC86A1E">
      <w:pPr>
        <w:pStyle w:val="2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0" w:line="240" w:lineRule="auto"/>
        <w:textAlignment w:val="auto"/>
        <w:rPr>
          <w:rFonts w:hint="default" w:ascii="Times New Roman" w:hAnsi="Times New Roman"/>
          <w:sz w:val="16"/>
        </w:rPr>
      </w:pPr>
      <w:r>
        <w:rPr>
          <w:rFonts w:hint="default" w:ascii="Times New Roman" w:hAnsi="Times New Roman"/>
          <w:sz w:val="16"/>
        </w:rPr>
        <w:t>r2 = V &gt; 3 &amp; V &lt;= 6;</w:t>
      </w:r>
    </w:p>
    <w:p w14:paraId="67F180D9">
      <w:pPr>
        <w:pStyle w:val="2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0" w:line="240" w:lineRule="auto"/>
        <w:textAlignment w:val="auto"/>
        <w:rPr>
          <w:rFonts w:hint="default" w:ascii="Times New Roman" w:hAnsi="Times New Roman"/>
          <w:sz w:val="16"/>
        </w:rPr>
      </w:pPr>
      <w:r>
        <w:rPr>
          <w:rFonts w:hint="default" w:ascii="Times New Roman" w:hAnsi="Times New Roman"/>
          <w:sz w:val="16"/>
        </w:rPr>
        <w:t>I_gunn(r2) = 15 - 2*(V(r2)-3);</w:t>
      </w:r>
    </w:p>
    <w:p w14:paraId="0812A696">
      <w:pPr>
        <w:pStyle w:val="2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0" w:line="240" w:lineRule="auto"/>
        <w:textAlignment w:val="auto"/>
        <w:rPr>
          <w:rFonts w:hint="default" w:ascii="Times New Roman" w:hAnsi="Times New Roman"/>
          <w:sz w:val="16"/>
        </w:rPr>
      </w:pPr>
    </w:p>
    <w:p w14:paraId="3F0D60E8">
      <w:pPr>
        <w:pStyle w:val="2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0" w:line="240" w:lineRule="auto"/>
        <w:textAlignment w:val="auto"/>
        <w:rPr>
          <w:rFonts w:hint="default" w:ascii="Times New Roman" w:hAnsi="Times New Roman"/>
          <w:sz w:val="16"/>
        </w:rPr>
      </w:pPr>
      <w:r>
        <w:rPr>
          <w:rFonts w:hint="default" w:ascii="Times New Roman" w:hAnsi="Times New Roman"/>
          <w:sz w:val="16"/>
        </w:rPr>
        <w:t>% High-field region</w:t>
      </w:r>
    </w:p>
    <w:p w14:paraId="38493D96">
      <w:pPr>
        <w:pStyle w:val="2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0" w:line="240" w:lineRule="auto"/>
        <w:textAlignment w:val="auto"/>
        <w:rPr>
          <w:rFonts w:hint="default" w:ascii="Times New Roman" w:hAnsi="Times New Roman"/>
          <w:sz w:val="16"/>
        </w:rPr>
      </w:pPr>
      <w:r>
        <w:rPr>
          <w:rFonts w:hint="default" w:ascii="Times New Roman" w:hAnsi="Times New Roman"/>
          <w:sz w:val="16"/>
        </w:rPr>
        <w:t>r3 = V &gt; 6;</w:t>
      </w:r>
    </w:p>
    <w:p w14:paraId="0641EA89">
      <w:pPr>
        <w:pStyle w:val="2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0" w:line="240" w:lineRule="auto"/>
        <w:textAlignment w:val="auto"/>
        <w:rPr>
          <w:rFonts w:hint="default" w:ascii="Times New Roman" w:hAnsi="Times New Roman"/>
          <w:sz w:val="16"/>
        </w:rPr>
      </w:pPr>
      <w:r>
        <w:rPr>
          <w:rFonts w:hint="default" w:ascii="Times New Roman" w:hAnsi="Times New Roman"/>
          <w:sz w:val="16"/>
        </w:rPr>
        <w:t>I_gunn(r3) = 9 + 1.5*(V(r3)-6);</w:t>
      </w:r>
    </w:p>
    <w:p w14:paraId="0CB5B20F">
      <w:pPr>
        <w:pStyle w:val="2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0" w:line="240" w:lineRule="auto"/>
        <w:textAlignment w:val="auto"/>
        <w:rPr>
          <w:rFonts w:hint="default" w:ascii="Times New Roman" w:hAnsi="Times New Roman"/>
          <w:sz w:val="16"/>
        </w:rPr>
      </w:pPr>
    </w:p>
    <w:p w14:paraId="667A1F62">
      <w:pPr>
        <w:pStyle w:val="2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0" w:line="240" w:lineRule="auto"/>
        <w:textAlignment w:val="auto"/>
        <w:rPr>
          <w:rFonts w:hint="default" w:ascii="Times New Roman" w:hAnsi="Times New Roman"/>
          <w:sz w:val="16"/>
        </w:rPr>
      </w:pPr>
      <w:r>
        <w:rPr>
          <w:rFonts w:hint="default" w:ascii="Times New Roman" w:hAnsi="Times New Roman"/>
          <w:sz w:val="16"/>
        </w:rPr>
        <w:t>%% 2. SCHOTTKY DIODE I-V CHARACTERISTICS</w:t>
      </w:r>
    </w:p>
    <w:p w14:paraId="44439703">
      <w:pPr>
        <w:pStyle w:val="2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0" w:line="240" w:lineRule="auto"/>
        <w:textAlignment w:val="auto"/>
        <w:rPr>
          <w:rFonts w:hint="default" w:ascii="Times New Roman" w:hAnsi="Times New Roman"/>
          <w:sz w:val="16"/>
        </w:rPr>
      </w:pPr>
      <w:r>
        <w:rPr>
          <w:rFonts w:hint="default" w:ascii="Times New Roman" w:hAnsi="Times New Roman"/>
          <w:sz w:val="16"/>
        </w:rPr>
        <w:t>V_s = -0.3:0.005:0.6;</w:t>
      </w:r>
    </w:p>
    <w:p w14:paraId="601DCFD4">
      <w:pPr>
        <w:pStyle w:val="2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0" w:line="240" w:lineRule="auto"/>
        <w:textAlignment w:val="auto"/>
        <w:rPr>
          <w:rFonts w:hint="default" w:ascii="Times New Roman" w:hAnsi="Times New Roman"/>
          <w:sz w:val="16"/>
        </w:rPr>
      </w:pPr>
      <w:r>
        <w:rPr>
          <w:rFonts w:hint="default" w:ascii="Times New Roman" w:hAnsi="Times New Roman"/>
          <w:sz w:val="16"/>
        </w:rPr>
        <w:t>Is = 1e-9;</w:t>
      </w:r>
    </w:p>
    <w:p w14:paraId="4CD5B536">
      <w:pPr>
        <w:pStyle w:val="2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0" w:line="240" w:lineRule="auto"/>
        <w:textAlignment w:val="auto"/>
        <w:rPr>
          <w:rFonts w:hint="default" w:ascii="Times New Roman" w:hAnsi="Times New Roman"/>
          <w:sz w:val="16"/>
        </w:rPr>
      </w:pPr>
      <w:r>
        <w:rPr>
          <w:rFonts w:hint="default" w:ascii="Times New Roman" w:hAnsi="Times New Roman"/>
          <w:sz w:val="16"/>
        </w:rPr>
        <w:t>n = 1.2;</w:t>
      </w:r>
    </w:p>
    <w:p w14:paraId="01206017">
      <w:pPr>
        <w:pStyle w:val="2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0" w:line="240" w:lineRule="auto"/>
        <w:textAlignment w:val="auto"/>
        <w:rPr>
          <w:rFonts w:hint="default" w:ascii="Times New Roman" w:hAnsi="Times New Roman"/>
          <w:sz w:val="16"/>
        </w:rPr>
      </w:pPr>
      <w:r>
        <w:rPr>
          <w:rFonts w:hint="default" w:ascii="Times New Roman" w:hAnsi="Times New Roman"/>
          <w:sz w:val="16"/>
        </w:rPr>
        <w:t>Vt = 0.02585;</w:t>
      </w:r>
    </w:p>
    <w:p w14:paraId="38905A52">
      <w:pPr>
        <w:pStyle w:val="2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0" w:line="240" w:lineRule="auto"/>
        <w:textAlignment w:val="auto"/>
        <w:rPr>
          <w:rFonts w:hint="default" w:ascii="Times New Roman" w:hAnsi="Times New Roman"/>
          <w:sz w:val="16"/>
        </w:rPr>
      </w:pPr>
    </w:p>
    <w:p w14:paraId="209193CA">
      <w:pPr>
        <w:pStyle w:val="2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0" w:line="240" w:lineRule="auto"/>
        <w:textAlignment w:val="auto"/>
        <w:rPr>
          <w:rFonts w:hint="default" w:ascii="Times New Roman" w:hAnsi="Times New Roman"/>
          <w:sz w:val="16"/>
        </w:rPr>
      </w:pPr>
      <w:r>
        <w:rPr>
          <w:rFonts w:hint="default" w:ascii="Times New Roman" w:hAnsi="Times New Roman"/>
          <w:sz w:val="16"/>
        </w:rPr>
        <w:t>I_schottky = Is*(exp(max(min(V_s/(n*Vt),20),-20))-1);</w:t>
      </w:r>
    </w:p>
    <w:p w14:paraId="58D71546">
      <w:pPr>
        <w:pStyle w:val="2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0" w:line="240" w:lineRule="auto"/>
        <w:textAlignment w:val="auto"/>
        <w:rPr>
          <w:rFonts w:hint="default" w:ascii="Times New Roman" w:hAnsi="Times New Roman"/>
          <w:sz w:val="16"/>
        </w:rPr>
      </w:pPr>
    </w:p>
    <w:p w14:paraId="117038F9">
      <w:pPr>
        <w:pStyle w:val="2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0" w:line="240" w:lineRule="auto"/>
        <w:textAlignment w:val="auto"/>
        <w:rPr>
          <w:rFonts w:hint="default" w:ascii="Times New Roman" w:hAnsi="Times New Roman"/>
          <w:sz w:val="16"/>
        </w:rPr>
      </w:pPr>
      <w:r>
        <w:rPr>
          <w:rFonts w:hint="default" w:ascii="Times New Roman" w:hAnsi="Times New Roman"/>
          <w:sz w:val="16"/>
        </w:rPr>
        <w:t>%% 3. PIN DIODE FREQUENCY RESPONSE</w:t>
      </w:r>
    </w:p>
    <w:p w14:paraId="44DA2D82">
      <w:pPr>
        <w:pStyle w:val="2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0" w:line="240" w:lineRule="auto"/>
        <w:textAlignment w:val="auto"/>
        <w:rPr>
          <w:rFonts w:hint="default" w:ascii="Times New Roman" w:hAnsi="Times New Roman"/>
          <w:sz w:val="16"/>
        </w:rPr>
      </w:pPr>
      <w:r>
        <w:rPr>
          <w:rFonts w:hint="default" w:ascii="Times New Roman" w:hAnsi="Times New Roman"/>
          <w:sz w:val="16"/>
        </w:rPr>
        <w:t>f_PIN = linspace(0.01,20,1000);</w:t>
      </w:r>
    </w:p>
    <w:p w14:paraId="0D619326">
      <w:pPr>
        <w:pStyle w:val="2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0" w:line="240" w:lineRule="auto"/>
        <w:textAlignment w:val="auto"/>
        <w:rPr>
          <w:rFonts w:hint="default" w:ascii="Times New Roman" w:hAnsi="Times New Roman"/>
          <w:sz w:val="16"/>
        </w:rPr>
      </w:pPr>
      <w:r>
        <w:rPr>
          <w:rFonts w:hint="default" w:ascii="Times New Roman" w:hAnsi="Times New Roman"/>
          <w:sz w:val="16"/>
        </w:rPr>
        <w:t>fc = 5;</w:t>
      </w:r>
    </w:p>
    <w:p w14:paraId="4F5A24C5">
      <w:pPr>
        <w:pStyle w:val="2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0" w:line="240" w:lineRule="auto"/>
        <w:textAlignment w:val="auto"/>
        <w:rPr>
          <w:rFonts w:hint="default" w:ascii="Times New Roman" w:hAnsi="Times New Roman"/>
          <w:sz w:val="16"/>
        </w:rPr>
      </w:pPr>
    </w:p>
    <w:p w14:paraId="64504CDC">
      <w:pPr>
        <w:pStyle w:val="2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0" w:line="240" w:lineRule="auto"/>
        <w:textAlignment w:val="auto"/>
        <w:rPr>
          <w:rFonts w:hint="default" w:ascii="Times New Roman" w:hAnsi="Times New Roman"/>
          <w:sz w:val="16"/>
        </w:rPr>
      </w:pPr>
      <w:r>
        <w:rPr>
          <w:rFonts w:hint="default" w:ascii="Times New Roman" w:hAnsi="Times New Roman"/>
          <w:sz w:val="16"/>
        </w:rPr>
        <w:t>H_PIN = 1./sqrt(1+(f_PIN/fc).^2);</w:t>
      </w:r>
    </w:p>
    <w:p w14:paraId="1619EA4F">
      <w:pPr>
        <w:pStyle w:val="2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0" w:line="240" w:lineRule="auto"/>
        <w:textAlignment w:val="auto"/>
        <w:rPr>
          <w:rFonts w:hint="default" w:ascii="Times New Roman" w:hAnsi="Times New Roman"/>
          <w:sz w:val="16"/>
        </w:rPr>
      </w:pPr>
      <w:r>
        <w:rPr>
          <w:rFonts w:hint="default" w:ascii="Times New Roman" w:hAnsi="Times New Roman"/>
          <w:sz w:val="16"/>
        </w:rPr>
        <w:t>H_PIN_dB = 20*log10(H_PIN);</w:t>
      </w:r>
    </w:p>
    <w:p w14:paraId="095F10CE">
      <w:pPr>
        <w:pStyle w:val="2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0" w:line="240" w:lineRule="auto"/>
        <w:textAlignment w:val="auto"/>
        <w:rPr>
          <w:rFonts w:hint="default" w:ascii="Times New Roman" w:hAnsi="Times New Roman"/>
          <w:sz w:val="16"/>
        </w:rPr>
      </w:pPr>
    </w:p>
    <w:p w14:paraId="59083988">
      <w:pPr>
        <w:pStyle w:val="2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0" w:line="240" w:lineRule="auto"/>
        <w:textAlignment w:val="auto"/>
        <w:rPr>
          <w:rFonts w:hint="default" w:ascii="Times New Roman" w:hAnsi="Times New Roman"/>
          <w:sz w:val="16"/>
        </w:rPr>
      </w:pPr>
      <w:r>
        <w:rPr>
          <w:rFonts w:hint="default" w:ascii="Times New Roman" w:hAnsi="Times New Roman"/>
          <w:sz w:val="16"/>
        </w:rPr>
        <w:t>%% 4. MICROWAVE MIXER INPUT PARAMETERS</w:t>
      </w:r>
    </w:p>
    <w:p w14:paraId="38697325">
      <w:pPr>
        <w:pStyle w:val="2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0" w:line="240" w:lineRule="auto"/>
        <w:textAlignment w:val="auto"/>
        <w:rPr>
          <w:rFonts w:hint="default" w:ascii="Times New Roman" w:hAnsi="Times New Roman"/>
          <w:sz w:val="16"/>
        </w:rPr>
      </w:pPr>
      <w:r>
        <w:rPr>
          <w:rFonts w:hint="default" w:ascii="Times New Roman" w:hAnsi="Times New Roman"/>
          <w:sz w:val="16"/>
        </w:rPr>
        <w:t>fRF = 10e9;             % RF frequency (Hz)</w:t>
      </w:r>
    </w:p>
    <w:p w14:paraId="78E55011">
      <w:pPr>
        <w:pStyle w:val="2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0" w:line="240" w:lineRule="auto"/>
        <w:textAlignment w:val="auto"/>
        <w:rPr>
          <w:rFonts w:hint="default" w:ascii="Times New Roman" w:hAnsi="Times New Roman"/>
          <w:sz w:val="16"/>
        </w:rPr>
      </w:pPr>
      <w:r>
        <w:rPr>
          <w:rFonts w:hint="default" w:ascii="Times New Roman" w:hAnsi="Times New Roman"/>
          <w:sz w:val="16"/>
        </w:rPr>
        <w:t>fLO = 9.5e9;            % LO frequency (Hz)</w:t>
      </w:r>
    </w:p>
    <w:p w14:paraId="067EFC36">
      <w:pPr>
        <w:pStyle w:val="2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0" w:line="240" w:lineRule="auto"/>
        <w:textAlignment w:val="auto"/>
        <w:rPr>
          <w:rFonts w:hint="default" w:ascii="Times New Roman" w:hAnsi="Times New Roman"/>
          <w:sz w:val="16"/>
        </w:rPr>
      </w:pPr>
      <w:r>
        <w:rPr>
          <w:rFonts w:hint="default" w:ascii="Times New Roman" w:hAnsi="Times New Roman"/>
          <w:sz w:val="16"/>
        </w:rPr>
        <w:t>PRF = -10;              % RF power (dBm)</w:t>
      </w:r>
    </w:p>
    <w:p w14:paraId="36B86BDA">
      <w:pPr>
        <w:pStyle w:val="2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0" w:line="240" w:lineRule="auto"/>
        <w:textAlignment w:val="auto"/>
        <w:rPr>
          <w:rFonts w:hint="default" w:ascii="Times New Roman" w:hAnsi="Times New Roman"/>
          <w:sz w:val="16"/>
        </w:rPr>
      </w:pPr>
      <w:r>
        <w:rPr>
          <w:rFonts w:hint="default" w:ascii="Times New Roman" w:hAnsi="Times New Roman"/>
          <w:sz w:val="16"/>
        </w:rPr>
        <w:t>PLO = 7;                % LO power (dBm)</w:t>
      </w:r>
    </w:p>
    <w:p w14:paraId="7A917811">
      <w:pPr>
        <w:pStyle w:val="2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0" w:line="240" w:lineRule="auto"/>
        <w:textAlignment w:val="auto"/>
        <w:rPr>
          <w:rFonts w:hint="default" w:ascii="Times New Roman" w:hAnsi="Times New Roman"/>
          <w:sz w:val="16"/>
        </w:rPr>
      </w:pPr>
      <w:r>
        <w:rPr>
          <w:rFonts w:hint="default" w:ascii="Times New Roman" w:hAnsi="Times New Roman"/>
          <w:sz w:val="16"/>
        </w:rPr>
        <w:t>R = 50;                 % IF load (ohms)</w:t>
      </w:r>
    </w:p>
    <w:p w14:paraId="5912403B">
      <w:pPr>
        <w:pStyle w:val="2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0" w:line="240" w:lineRule="auto"/>
        <w:textAlignment w:val="auto"/>
        <w:rPr>
          <w:rFonts w:hint="default" w:ascii="Times New Roman" w:hAnsi="Times New Roman"/>
          <w:sz w:val="16"/>
        </w:rPr>
      </w:pPr>
    </w:p>
    <w:p w14:paraId="6E7334AD">
      <w:pPr>
        <w:pStyle w:val="2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0" w:line="240" w:lineRule="auto"/>
        <w:textAlignment w:val="auto"/>
        <w:rPr>
          <w:rFonts w:hint="default" w:ascii="Times New Roman" w:hAnsi="Times New Roman"/>
          <w:sz w:val="16"/>
        </w:rPr>
      </w:pPr>
      <w:r>
        <w:rPr>
          <w:rFonts w:hint="default" w:ascii="Times New Roman" w:hAnsi="Times New Roman"/>
          <w:sz w:val="16"/>
        </w:rPr>
        <w:t>%% 5. THEORETICAL IF AND SUM FREQUENCIES</w:t>
      </w:r>
    </w:p>
    <w:p w14:paraId="51414486">
      <w:pPr>
        <w:pStyle w:val="2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0" w:line="240" w:lineRule="auto"/>
        <w:textAlignment w:val="auto"/>
        <w:rPr>
          <w:rFonts w:hint="default" w:ascii="Times New Roman" w:hAnsi="Times New Roman"/>
          <w:sz w:val="16"/>
        </w:rPr>
      </w:pPr>
      <w:r>
        <w:rPr>
          <w:rFonts w:hint="default" w:ascii="Times New Roman" w:hAnsi="Times New Roman"/>
          <w:sz w:val="16"/>
        </w:rPr>
        <w:t>fIF = abs(fRF-fLO);</w:t>
      </w:r>
    </w:p>
    <w:p w14:paraId="5AC94CDA">
      <w:pPr>
        <w:pStyle w:val="2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0" w:line="240" w:lineRule="auto"/>
        <w:textAlignment w:val="auto"/>
        <w:rPr>
          <w:rFonts w:hint="default" w:ascii="Times New Roman" w:hAnsi="Times New Roman"/>
          <w:sz w:val="16"/>
        </w:rPr>
      </w:pPr>
      <w:r>
        <w:rPr>
          <w:rFonts w:hint="default" w:ascii="Times New Roman" w:hAnsi="Times New Roman"/>
          <w:sz w:val="16"/>
        </w:rPr>
        <w:t>fSUM = fRF+fLO;</w:t>
      </w:r>
    </w:p>
    <w:p w14:paraId="4CBD8C46">
      <w:pPr>
        <w:pStyle w:val="2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0" w:line="240" w:lineRule="auto"/>
        <w:textAlignment w:val="auto"/>
        <w:rPr>
          <w:rFonts w:hint="default" w:ascii="Times New Roman" w:hAnsi="Times New Roman"/>
          <w:sz w:val="16"/>
        </w:rPr>
      </w:pPr>
    </w:p>
    <w:p w14:paraId="4637E119">
      <w:pPr>
        <w:pStyle w:val="2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0" w:line="240" w:lineRule="auto"/>
        <w:textAlignment w:val="auto"/>
        <w:rPr>
          <w:rFonts w:hint="default" w:ascii="Times New Roman" w:hAnsi="Times New Roman"/>
          <w:sz w:val="16"/>
        </w:rPr>
      </w:pPr>
      <w:r>
        <w:rPr>
          <w:rFonts w:hint="default" w:ascii="Times New Roman" w:hAnsi="Times New Roman"/>
          <w:sz w:val="16"/>
        </w:rPr>
        <w:t>%% 6. BEHAVIORAL MIXER MODEL</w:t>
      </w:r>
    </w:p>
    <w:p w14:paraId="6D6D9397">
      <w:pPr>
        <w:pStyle w:val="2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0" w:line="240" w:lineRule="auto"/>
        <w:textAlignment w:val="auto"/>
        <w:rPr>
          <w:rFonts w:hint="default" w:ascii="Times New Roman" w:hAnsi="Times New Roman"/>
          <w:sz w:val="16"/>
        </w:rPr>
      </w:pPr>
      <w:r>
        <w:rPr>
          <w:rFonts w:hint="default" w:ascii="Times New Roman" w:hAnsi="Times New Roman"/>
          <w:sz w:val="16"/>
        </w:rPr>
        <w:t>% Assumed nominal conversion loss for illustration</w:t>
      </w:r>
    </w:p>
    <w:p w14:paraId="2E482A6C">
      <w:pPr>
        <w:pStyle w:val="2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0" w:line="240" w:lineRule="auto"/>
        <w:textAlignment w:val="auto"/>
        <w:rPr>
          <w:rFonts w:hint="default" w:ascii="Times New Roman" w:hAnsi="Times New Roman"/>
          <w:sz w:val="16"/>
        </w:rPr>
      </w:pPr>
      <w:r>
        <w:rPr>
          <w:rFonts w:hint="default" w:ascii="Times New Roman" w:hAnsi="Times New Roman"/>
          <w:sz w:val="16"/>
        </w:rPr>
        <w:t>CL = 8;</w:t>
      </w:r>
    </w:p>
    <w:p w14:paraId="6894B295">
      <w:pPr>
        <w:pStyle w:val="2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0" w:line="240" w:lineRule="auto"/>
        <w:textAlignment w:val="auto"/>
        <w:rPr>
          <w:rFonts w:hint="default" w:ascii="Times New Roman" w:hAnsi="Times New Roman"/>
          <w:sz w:val="16"/>
        </w:rPr>
      </w:pPr>
      <w:r>
        <w:rPr>
          <w:rFonts w:hint="default" w:ascii="Times New Roman" w:hAnsi="Times New Roman"/>
          <w:sz w:val="16"/>
        </w:rPr>
        <w:t>PIF = PRF-CL;</w:t>
      </w:r>
    </w:p>
    <w:p w14:paraId="6DEB05D1">
      <w:pPr>
        <w:pStyle w:val="2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0" w:line="240" w:lineRule="auto"/>
        <w:textAlignment w:val="auto"/>
        <w:rPr>
          <w:rFonts w:hint="default" w:ascii="Times New Roman" w:hAnsi="Times New Roman"/>
          <w:sz w:val="16"/>
        </w:rPr>
      </w:pPr>
    </w:p>
    <w:p w14:paraId="6DFC6092">
      <w:pPr>
        <w:pStyle w:val="2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0" w:line="240" w:lineRule="auto"/>
        <w:textAlignment w:val="auto"/>
        <w:rPr>
          <w:rFonts w:hint="default" w:ascii="Times New Roman" w:hAnsi="Times New Roman"/>
          <w:sz w:val="16"/>
        </w:rPr>
      </w:pPr>
      <w:r>
        <w:rPr>
          <w:rFonts w:hint="default" w:ascii="Times New Roman" w:hAnsi="Times New Roman"/>
          <w:sz w:val="16"/>
        </w:rPr>
        <w:t>% Convert IF power from dBm to watts</w:t>
      </w:r>
    </w:p>
    <w:p w14:paraId="3764502C">
      <w:pPr>
        <w:pStyle w:val="2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0" w:line="240" w:lineRule="auto"/>
        <w:textAlignment w:val="auto"/>
        <w:rPr>
          <w:rFonts w:hint="default" w:ascii="Times New Roman" w:hAnsi="Times New Roman"/>
          <w:sz w:val="16"/>
        </w:rPr>
      </w:pPr>
      <w:r>
        <w:rPr>
          <w:rFonts w:hint="default" w:ascii="Times New Roman" w:hAnsi="Times New Roman"/>
          <w:sz w:val="16"/>
        </w:rPr>
        <w:t>PIF_W = 10^((PIF-30)/10);</w:t>
      </w:r>
    </w:p>
    <w:p w14:paraId="015B8441">
      <w:pPr>
        <w:pStyle w:val="2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0" w:line="240" w:lineRule="auto"/>
        <w:textAlignment w:val="auto"/>
        <w:rPr>
          <w:rFonts w:hint="default" w:ascii="Times New Roman" w:hAnsi="Times New Roman"/>
          <w:sz w:val="16"/>
        </w:rPr>
      </w:pPr>
    </w:p>
    <w:p w14:paraId="19DDFE46">
      <w:pPr>
        <w:pStyle w:val="2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0" w:line="240" w:lineRule="auto"/>
        <w:textAlignment w:val="auto"/>
        <w:rPr>
          <w:rFonts w:hint="default" w:ascii="Times New Roman" w:hAnsi="Times New Roman"/>
          <w:sz w:val="16"/>
        </w:rPr>
      </w:pPr>
      <w:r>
        <w:rPr>
          <w:rFonts w:hint="default" w:ascii="Times New Roman" w:hAnsi="Times New Roman"/>
          <w:sz w:val="16"/>
        </w:rPr>
        <w:t>% IF sinusoidal voltage across 50-ohm load</w:t>
      </w:r>
    </w:p>
    <w:p w14:paraId="2F122D0D">
      <w:pPr>
        <w:pStyle w:val="2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0" w:line="240" w:lineRule="auto"/>
        <w:textAlignment w:val="auto"/>
        <w:rPr>
          <w:rFonts w:hint="default" w:ascii="Times New Roman" w:hAnsi="Times New Roman"/>
          <w:sz w:val="16"/>
        </w:rPr>
      </w:pPr>
      <w:r>
        <w:rPr>
          <w:rFonts w:hint="default" w:ascii="Times New Roman" w:hAnsi="Times New Roman"/>
          <w:sz w:val="16"/>
        </w:rPr>
        <w:t>Vpeak = sqrt(2*PIF_W*R);</w:t>
      </w:r>
    </w:p>
    <w:p w14:paraId="0F672CE4">
      <w:pPr>
        <w:pStyle w:val="2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0" w:line="240" w:lineRule="auto"/>
        <w:textAlignment w:val="auto"/>
        <w:rPr>
          <w:rFonts w:hint="default" w:ascii="Times New Roman" w:hAnsi="Times New Roman"/>
          <w:sz w:val="16"/>
        </w:rPr>
      </w:pPr>
    </w:p>
    <w:p w14:paraId="7A94FB60">
      <w:pPr>
        <w:pStyle w:val="2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0" w:line="240" w:lineRule="auto"/>
        <w:textAlignment w:val="auto"/>
        <w:rPr>
          <w:rFonts w:hint="default" w:ascii="Times New Roman" w:hAnsi="Times New Roman"/>
          <w:sz w:val="16"/>
        </w:rPr>
      </w:pPr>
      <w:r>
        <w:rPr>
          <w:rFonts w:hint="default" w:ascii="Times New Roman" w:hAnsi="Times New Roman"/>
          <w:sz w:val="16"/>
        </w:rPr>
        <w:t>%% 7. GENERATE IF SIGNAL AND SPECTRUM</w:t>
      </w:r>
    </w:p>
    <w:p w14:paraId="48AEC5A9">
      <w:pPr>
        <w:pStyle w:val="2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0" w:line="240" w:lineRule="auto"/>
        <w:textAlignment w:val="auto"/>
        <w:rPr>
          <w:rFonts w:hint="default" w:ascii="Times New Roman" w:hAnsi="Times New Roman"/>
          <w:sz w:val="16"/>
        </w:rPr>
      </w:pPr>
      <w:r>
        <w:rPr>
          <w:rFonts w:hint="default" w:ascii="Times New Roman" w:hAnsi="Times New Roman"/>
          <w:sz w:val="16"/>
        </w:rPr>
        <w:t>Fs = 5e9;</w:t>
      </w:r>
    </w:p>
    <w:p w14:paraId="5E83984C">
      <w:pPr>
        <w:pStyle w:val="2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0" w:line="240" w:lineRule="auto"/>
        <w:textAlignment w:val="auto"/>
        <w:rPr>
          <w:rFonts w:hint="default" w:ascii="Times New Roman" w:hAnsi="Times New Roman"/>
          <w:sz w:val="16"/>
        </w:rPr>
      </w:pPr>
      <w:r>
        <w:rPr>
          <w:rFonts w:hint="default" w:ascii="Times New Roman" w:hAnsi="Times New Roman"/>
          <w:sz w:val="16"/>
        </w:rPr>
        <w:t>N = 5000;</w:t>
      </w:r>
    </w:p>
    <w:p w14:paraId="169E844B">
      <w:pPr>
        <w:pStyle w:val="2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0" w:line="240" w:lineRule="auto"/>
        <w:textAlignment w:val="auto"/>
        <w:rPr>
          <w:rFonts w:hint="default" w:ascii="Times New Roman" w:hAnsi="Times New Roman"/>
          <w:sz w:val="16"/>
        </w:rPr>
      </w:pPr>
      <w:r>
        <w:rPr>
          <w:rFonts w:hint="default" w:ascii="Times New Roman" w:hAnsi="Times New Roman"/>
          <w:sz w:val="16"/>
        </w:rPr>
        <w:t>t = (0:N-1)/Fs;</w:t>
      </w:r>
    </w:p>
    <w:p w14:paraId="46265114">
      <w:pPr>
        <w:pStyle w:val="2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0" w:line="240" w:lineRule="auto"/>
        <w:textAlignment w:val="auto"/>
        <w:rPr>
          <w:rFonts w:hint="default" w:ascii="Times New Roman" w:hAnsi="Times New Roman"/>
          <w:sz w:val="16"/>
        </w:rPr>
      </w:pPr>
    </w:p>
    <w:p w14:paraId="7E3846FB">
      <w:pPr>
        <w:pStyle w:val="2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0" w:line="240" w:lineRule="auto"/>
        <w:textAlignment w:val="auto"/>
        <w:rPr>
          <w:rFonts w:hint="default" w:ascii="Times New Roman" w:hAnsi="Times New Roman"/>
          <w:sz w:val="16"/>
        </w:rPr>
      </w:pPr>
      <w:r>
        <w:rPr>
          <w:rFonts w:hint="default" w:ascii="Times New Roman" w:hAnsi="Times New Roman"/>
          <w:sz w:val="16"/>
        </w:rPr>
        <w:t>vIF = Vpeak*cos(2*pi*fIF*t);</w:t>
      </w:r>
    </w:p>
    <w:p w14:paraId="7A90312E">
      <w:pPr>
        <w:pStyle w:val="2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0" w:line="240" w:lineRule="auto"/>
        <w:textAlignment w:val="auto"/>
        <w:rPr>
          <w:rFonts w:hint="default" w:ascii="Times New Roman" w:hAnsi="Times New Roman"/>
          <w:sz w:val="16"/>
        </w:rPr>
      </w:pPr>
    </w:p>
    <w:p w14:paraId="1A579C97">
      <w:pPr>
        <w:pStyle w:val="2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0" w:line="240" w:lineRule="auto"/>
        <w:textAlignment w:val="auto"/>
        <w:rPr>
          <w:rFonts w:hint="default" w:ascii="Times New Roman" w:hAnsi="Times New Roman"/>
          <w:sz w:val="16"/>
        </w:rPr>
      </w:pPr>
      <w:r>
        <w:rPr>
          <w:rFonts w:hint="default" w:ascii="Times New Roman" w:hAnsi="Times New Roman"/>
          <w:sz w:val="16"/>
        </w:rPr>
        <w:t>Y = fft(vIF);</w:t>
      </w:r>
    </w:p>
    <w:p w14:paraId="6238A36F">
      <w:pPr>
        <w:pStyle w:val="2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0" w:line="240" w:lineRule="auto"/>
        <w:textAlignment w:val="auto"/>
        <w:rPr>
          <w:rFonts w:hint="default" w:ascii="Times New Roman" w:hAnsi="Times New Roman"/>
          <w:sz w:val="16"/>
        </w:rPr>
      </w:pPr>
      <w:r>
        <w:rPr>
          <w:rFonts w:hint="default" w:ascii="Times New Roman" w:hAnsi="Times New Roman"/>
          <w:sz w:val="16"/>
        </w:rPr>
        <w:t>A = abs(Y/N);</w:t>
      </w:r>
    </w:p>
    <w:p w14:paraId="0B8F9961">
      <w:pPr>
        <w:pStyle w:val="2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0" w:line="240" w:lineRule="auto"/>
        <w:textAlignment w:val="auto"/>
        <w:rPr>
          <w:rFonts w:hint="default" w:ascii="Times New Roman" w:hAnsi="Times New Roman"/>
          <w:sz w:val="16"/>
        </w:rPr>
      </w:pPr>
      <w:r>
        <w:rPr>
          <w:rFonts w:hint="default" w:ascii="Times New Roman" w:hAnsi="Times New Roman"/>
          <w:sz w:val="16"/>
        </w:rPr>
        <w:t>A = A(1:N/2+1);</w:t>
      </w:r>
    </w:p>
    <w:p w14:paraId="4AF413BC">
      <w:pPr>
        <w:pStyle w:val="2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0" w:line="240" w:lineRule="auto"/>
        <w:textAlignment w:val="auto"/>
        <w:rPr>
          <w:rFonts w:hint="default" w:ascii="Times New Roman" w:hAnsi="Times New Roman"/>
          <w:sz w:val="16"/>
        </w:rPr>
      </w:pPr>
      <w:r>
        <w:rPr>
          <w:rFonts w:hint="default" w:ascii="Times New Roman" w:hAnsi="Times New Roman"/>
          <w:sz w:val="16"/>
        </w:rPr>
        <w:t>A(2:end-1) = 2*A(2:end-1);</w:t>
      </w:r>
    </w:p>
    <w:p w14:paraId="1D775652">
      <w:pPr>
        <w:pStyle w:val="2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0" w:line="240" w:lineRule="auto"/>
        <w:textAlignment w:val="auto"/>
        <w:rPr>
          <w:rFonts w:hint="default" w:ascii="Times New Roman" w:hAnsi="Times New Roman"/>
          <w:sz w:val="16"/>
        </w:rPr>
      </w:pPr>
    </w:p>
    <w:p w14:paraId="14969DC0">
      <w:pPr>
        <w:pStyle w:val="2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0" w:line="240" w:lineRule="auto"/>
        <w:textAlignment w:val="auto"/>
        <w:rPr>
          <w:rFonts w:hint="default" w:ascii="Times New Roman" w:hAnsi="Times New Roman"/>
          <w:sz w:val="16"/>
        </w:rPr>
      </w:pPr>
      <w:r>
        <w:rPr>
          <w:rFonts w:hint="default" w:ascii="Times New Roman" w:hAnsi="Times New Roman"/>
          <w:sz w:val="16"/>
        </w:rPr>
        <w:t>f = (0:N/2)*Fs/N;</w:t>
      </w:r>
    </w:p>
    <w:p w14:paraId="16F15802">
      <w:pPr>
        <w:pStyle w:val="2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0" w:line="240" w:lineRule="auto"/>
        <w:textAlignment w:val="auto"/>
        <w:rPr>
          <w:rFonts w:hint="default" w:ascii="Times New Roman" w:hAnsi="Times New Roman"/>
          <w:sz w:val="16"/>
        </w:rPr>
      </w:pPr>
    </w:p>
    <w:p w14:paraId="4DAFCC84">
      <w:pPr>
        <w:pStyle w:val="2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0" w:line="240" w:lineRule="auto"/>
        <w:textAlignment w:val="auto"/>
        <w:rPr>
          <w:rFonts w:hint="default" w:ascii="Times New Roman" w:hAnsi="Times New Roman"/>
          <w:sz w:val="16"/>
        </w:rPr>
      </w:pPr>
      <w:r>
        <w:rPr>
          <w:rFonts w:hint="default" w:ascii="Times New Roman" w:hAnsi="Times New Roman"/>
          <w:sz w:val="16"/>
        </w:rPr>
        <w:t>% Convert sinusoidal spectral amplitude to power</w:t>
      </w:r>
    </w:p>
    <w:p w14:paraId="0965584D">
      <w:pPr>
        <w:pStyle w:val="2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0" w:line="240" w:lineRule="auto"/>
        <w:textAlignment w:val="auto"/>
        <w:rPr>
          <w:rFonts w:hint="default" w:ascii="Times New Roman" w:hAnsi="Times New Roman"/>
          <w:sz w:val="16"/>
        </w:rPr>
      </w:pPr>
      <w:r>
        <w:rPr>
          <w:rFonts w:hint="default" w:ascii="Times New Roman" w:hAnsi="Times New Roman"/>
          <w:sz w:val="16"/>
        </w:rPr>
        <w:t>Pspectrum = (A/sqrt(2)).^2/R;</w:t>
      </w:r>
    </w:p>
    <w:p w14:paraId="7340A743">
      <w:pPr>
        <w:pStyle w:val="2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0" w:line="240" w:lineRule="auto"/>
        <w:textAlignment w:val="auto"/>
        <w:rPr>
          <w:rFonts w:hint="default" w:ascii="Times New Roman" w:hAnsi="Times New Roman"/>
          <w:sz w:val="16"/>
        </w:rPr>
      </w:pPr>
      <w:r>
        <w:rPr>
          <w:rFonts w:hint="default" w:ascii="Times New Roman" w:hAnsi="Times New Roman"/>
          <w:sz w:val="16"/>
        </w:rPr>
        <w:t>PdBm = 10*log10(Pspectrum/1e-3 + eps);</w:t>
      </w:r>
    </w:p>
    <w:p w14:paraId="036D1C8F">
      <w:pPr>
        <w:pStyle w:val="2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0" w:line="240" w:lineRule="auto"/>
        <w:textAlignment w:val="auto"/>
        <w:rPr>
          <w:rFonts w:hint="default" w:ascii="Times New Roman" w:hAnsi="Times New Roman"/>
          <w:sz w:val="16"/>
        </w:rPr>
      </w:pPr>
    </w:p>
    <w:p w14:paraId="319E6BEF">
      <w:pPr>
        <w:pStyle w:val="2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0" w:line="240" w:lineRule="auto"/>
        <w:textAlignment w:val="auto"/>
        <w:rPr>
          <w:rFonts w:hint="default" w:ascii="Times New Roman" w:hAnsi="Times New Roman"/>
          <w:sz w:val="16"/>
        </w:rPr>
      </w:pPr>
      <w:r>
        <w:rPr>
          <w:rFonts w:hint="default" w:ascii="Times New Roman" w:hAnsi="Times New Roman"/>
          <w:sz w:val="16"/>
        </w:rPr>
        <w:t>% Locate simulated IF peak</w:t>
      </w:r>
    </w:p>
    <w:p w14:paraId="18BA75A8">
      <w:pPr>
        <w:pStyle w:val="2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0" w:line="240" w:lineRule="auto"/>
        <w:textAlignment w:val="auto"/>
        <w:rPr>
          <w:rFonts w:hint="default" w:ascii="Times New Roman" w:hAnsi="Times New Roman"/>
          <w:sz w:val="16"/>
        </w:rPr>
      </w:pPr>
      <w:r>
        <w:rPr>
          <w:rFonts w:hint="default" w:ascii="Times New Roman" w:hAnsi="Times New Roman"/>
          <w:sz w:val="16"/>
        </w:rPr>
        <w:t>[~,idx] = max(A);</w:t>
      </w:r>
    </w:p>
    <w:p w14:paraId="230241B3">
      <w:pPr>
        <w:pStyle w:val="2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0" w:line="240" w:lineRule="auto"/>
        <w:textAlignment w:val="auto"/>
        <w:rPr>
          <w:rFonts w:hint="default" w:ascii="Times New Roman" w:hAnsi="Times New Roman"/>
          <w:sz w:val="16"/>
        </w:rPr>
      </w:pPr>
      <w:r>
        <w:rPr>
          <w:rFonts w:hint="default" w:ascii="Times New Roman" w:hAnsi="Times New Roman"/>
          <w:sz w:val="16"/>
        </w:rPr>
        <w:t>fIFsim = f(idx);</w:t>
      </w:r>
    </w:p>
    <w:p w14:paraId="2D51EA2E">
      <w:pPr>
        <w:pStyle w:val="2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0" w:line="240" w:lineRule="auto"/>
        <w:textAlignment w:val="auto"/>
        <w:rPr>
          <w:rFonts w:hint="default" w:ascii="Times New Roman" w:hAnsi="Times New Roman"/>
          <w:sz w:val="16"/>
        </w:rPr>
      </w:pPr>
    </w:p>
    <w:p w14:paraId="041FFADE">
      <w:pPr>
        <w:pStyle w:val="2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0" w:line="240" w:lineRule="auto"/>
        <w:textAlignment w:val="auto"/>
        <w:rPr>
          <w:rFonts w:hint="default" w:ascii="Times New Roman" w:hAnsi="Times New Roman"/>
          <w:sz w:val="16"/>
        </w:rPr>
      </w:pPr>
      <w:r>
        <w:rPr>
          <w:rFonts w:hint="default" w:ascii="Times New Roman" w:hAnsi="Times New Roman"/>
          <w:sz w:val="16"/>
        </w:rPr>
        <w:t>% Calculate IF power from simulated voltage</w:t>
      </w:r>
    </w:p>
    <w:p w14:paraId="10DAF95A">
      <w:pPr>
        <w:pStyle w:val="2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0" w:line="240" w:lineRule="auto"/>
        <w:textAlignment w:val="auto"/>
        <w:rPr>
          <w:rFonts w:hint="default" w:ascii="Times New Roman" w:hAnsi="Times New Roman"/>
          <w:sz w:val="16"/>
        </w:rPr>
      </w:pPr>
      <w:r>
        <w:rPr>
          <w:rFonts w:hint="default" w:ascii="Times New Roman" w:hAnsi="Times New Roman"/>
          <w:sz w:val="16"/>
        </w:rPr>
        <w:t>PIFsim_W = (A(idx)/sqrt(2))^2/R;</w:t>
      </w:r>
    </w:p>
    <w:p w14:paraId="7D6664F2">
      <w:pPr>
        <w:pStyle w:val="2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0" w:line="240" w:lineRule="auto"/>
        <w:textAlignment w:val="auto"/>
        <w:rPr>
          <w:rFonts w:hint="default" w:ascii="Times New Roman" w:hAnsi="Times New Roman"/>
          <w:sz w:val="16"/>
        </w:rPr>
      </w:pPr>
      <w:r>
        <w:rPr>
          <w:rFonts w:hint="default" w:ascii="Times New Roman" w:hAnsi="Times New Roman"/>
          <w:sz w:val="16"/>
        </w:rPr>
        <w:t>PIFsim = 10*log10(PIFsim_W/1e-3);</w:t>
      </w:r>
    </w:p>
    <w:p w14:paraId="29905C65">
      <w:pPr>
        <w:pStyle w:val="2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0" w:line="240" w:lineRule="auto"/>
        <w:textAlignment w:val="auto"/>
        <w:rPr>
          <w:rFonts w:hint="default" w:ascii="Times New Roman" w:hAnsi="Times New Roman"/>
          <w:sz w:val="16"/>
        </w:rPr>
      </w:pPr>
    </w:p>
    <w:p w14:paraId="24682328">
      <w:pPr>
        <w:pStyle w:val="2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0" w:line="240" w:lineRule="auto"/>
        <w:textAlignment w:val="auto"/>
        <w:rPr>
          <w:rFonts w:hint="default" w:ascii="Times New Roman" w:hAnsi="Times New Roman"/>
          <w:sz w:val="16"/>
        </w:rPr>
      </w:pPr>
      <w:r>
        <w:rPr>
          <w:rFonts w:hint="default" w:ascii="Times New Roman" w:hAnsi="Times New Roman"/>
          <w:sz w:val="16"/>
        </w:rPr>
        <w:t>% Conversion loss from RF input and simulated IF output</w:t>
      </w:r>
    </w:p>
    <w:p w14:paraId="7888254A">
      <w:pPr>
        <w:pStyle w:val="2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0" w:line="240" w:lineRule="auto"/>
        <w:textAlignment w:val="auto"/>
        <w:rPr>
          <w:rFonts w:hint="default" w:ascii="Times New Roman" w:hAnsi="Times New Roman"/>
          <w:sz w:val="16"/>
        </w:rPr>
      </w:pPr>
      <w:r>
        <w:rPr>
          <w:rFonts w:hint="default" w:ascii="Times New Roman" w:hAnsi="Times New Roman"/>
          <w:sz w:val="16"/>
        </w:rPr>
        <w:t>CLsim = PRF-PIFsim;</w:t>
      </w:r>
    </w:p>
    <w:p w14:paraId="43BDE5C2">
      <w:pPr>
        <w:pStyle w:val="2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0" w:line="240" w:lineRule="auto"/>
        <w:textAlignment w:val="auto"/>
        <w:rPr>
          <w:rFonts w:hint="default" w:ascii="Times New Roman" w:hAnsi="Times New Roman"/>
          <w:sz w:val="16"/>
        </w:rPr>
      </w:pPr>
    </w:p>
    <w:p w14:paraId="18B159CA">
      <w:pPr>
        <w:pStyle w:val="2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0" w:line="240" w:lineRule="auto"/>
        <w:textAlignment w:val="auto"/>
        <w:rPr>
          <w:rFonts w:hint="default" w:ascii="Times New Roman" w:hAnsi="Times New Roman"/>
          <w:sz w:val="16"/>
        </w:rPr>
      </w:pPr>
      <w:r>
        <w:rPr>
          <w:rFonts w:hint="default" w:ascii="Times New Roman" w:hAnsi="Times New Roman"/>
          <w:sz w:val="16"/>
        </w:rPr>
        <w:t>% IF frequency deviation</w:t>
      </w:r>
    </w:p>
    <w:p w14:paraId="7C826F6E">
      <w:pPr>
        <w:pStyle w:val="2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0" w:line="240" w:lineRule="auto"/>
        <w:textAlignment w:val="auto"/>
        <w:rPr>
          <w:rFonts w:hint="default" w:ascii="Times New Roman" w:hAnsi="Times New Roman"/>
          <w:sz w:val="16"/>
        </w:rPr>
      </w:pPr>
      <w:r>
        <w:rPr>
          <w:rFonts w:hint="default" w:ascii="Times New Roman" w:hAnsi="Times New Roman"/>
          <w:sz w:val="16"/>
        </w:rPr>
        <w:t>devIF = abs(fIFsim-fIF)/fIF*100;</w:t>
      </w:r>
    </w:p>
    <w:p w14:paraId="058A00C3">
      <w:pPr>
        <w:pStyle w:val="2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0" w:line="240" w:lineRule="auto"/>
        <w:textAlignment w:val="auto"/>
        <w:rPr>
          <w:rFonts w:hint="default" w:ascii="Times New Roman" w:hAnsi="Times New Roman"/>
          <w:sz w:val="16"/>
        </w:rPr>
      </w:pPr>
    </w:p>
    <w:p w14:paraId="7D502870">
      <w:pPr>
        <w:pStyle w:val="2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0" w:line="240" w:lineRule="auto"/>
        <w:textAlignment w:val="auto"/>
        <w:rPr>
          <w:rFonts w:hint="default" w:ascii="Times New Roman" w:hAnsi="Times New Roman"/>
          <w:sz w:val="16"/>
        </w:rPr>
      </w:pPr>
      <w:r>
        <w:rPr>
          <w:rFonts w:hint="default" w:ascii="Times New Roman" w:hAnsi="Times New Roman"/>
          <w:sz w:val="16"/>
        </w:rPr>
        <w:t>%% 8. CONVERSION PERFORMANCE VERSUS LO POWER</w:t>
      </w:r>
    </w:p>
    <w:p w14:paraId="1B45C802">
      <w:pPr>
        <w:pStyle w:val="2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0" w:line="240" w:lineRule="auto"/>
        <w:textAlignment w:val="auto"/>
        <w:rPr>
          <w:rFonts w:hint="default" w:ascii="Times New Roman" w:hAnsi="Times New Roman"/>
          <w:sz w:val="16"/>
        </w:rPr>
      </w:pPr>
      <w:r>
        <w:rPr>
          <w:rFonts w:hint="default" w:ascii="Times New Roman" w:hAnsi="Times New Roman"/>
          <w:sz w:val="16"/>
        </w:rPr>
        <w:t>LOsweep = 0:1:13;</w:t>
      </w:r>
    </w:p>
    <w:p w14:paraId="260418C4">
      <w:pPr>
        <w:pStyle w:val="2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0" w:line="240" w:lineRule="auto"/>
        <w:textAlignment w:val="auto"/>
        <w:rPr>
          <w:rFonts w:hint="default" w:ascii="Times New Roman" w:hAnsi="Times New Roman"/>
          <w:sz w:val="16"/>
        </w:rPr>
      </w:pPr>
    </w:p>
    <w:p w14:paraId="3E1374A2">
      <w:pPr>
        <w:pStyle w:val="2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0" w:line="240" w:lineRule="auto"/>
        <w:textAlignment w:val="auto"/>
        <w:rPr>
          <w:rFonts w:hint="default" w:ascii="Times New Roman" w:hAnsi="Times New Roman"/>
          <w:sz w:val="16"/>
        </w:rPr>
      </w:pPr>
      <w:r>
        <w:rPr>
          <w:rFonts w:hint="default" w:ascii="Times New Roman" w:hAnsi="Times New Roman"/>
          <w:sz w:val="16"/>
        </w:rPr>
        <w:t>% Illustrative model; not measured device data</w:t>
      </w:r>
    </w:p>
    <w:p w14:paraId="0357E090">
      <w:pPr>
        <w:pStyle w:val="2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0" w:line="240" w:lineRule="auto"/>
        <w:textAlignment w:val="auto"/>
        <w:rPr>
          <w:rFonts w:hint="default" w:ascii="Times New Roman" w:hAnsi="Times New Roman"/>
          <w:sz w:val="16"/>
        </w:rPr>
      </w:pPr>
      <w:r>
        <w:rPr>
          <w:rFonts w:hint="default" w:ascii="Times New Roman" w:hAnsi="Times New Roman"/>
          <w:sz w:val="16"/>
        </w:rPr>
        <w:t>CLsweep = interp1([0 3 7 10 13], ...</w:t>
      </w:r>
    </w:p>
    <w:p w14:paraId="3C4B867A">
      <w:pPr>
        <w:pStyle w:val="2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0" w:line="240" w:lineRule="auto"/>
        <w:textAlignment w:val="auto"/>
        <w:rPr>
          <w:rFonts w:hint="default" w:ascii="Times New Roman" w:hAnsi="Times New Roman"/>
          <w:sz w:val="16"/>
        </w:rPr>
      </w:pPr>
      <w:r>
        <w:rPr>
          <w:rFonts w:hint="default" w:ascii="Times New Roman" w:hAnsi="Times New Roman"/>
          <w:sz w:val="16"/>
        </w:rPr>
        <w:t xml:space="preserve">                  [12 10 8 7.5 7.5], LOsweep);</w:t>
      </w:r>
    </w:p>
    <w:p w14:paraId="3D4F6F1D">
      <w:pPr>
        <w:pStyle w:val="2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0" w:line="240" w:lineRule="auto"/>
        <w:textAlignment w:val="auto"/>
        <w:rPr>
          <w:rFonts w:hint="default" w:ascii="Times New Roman" w:hAnsi="Times New Roman"/>
          <w:sz w:val="16"/>
        </w:rPr>
      </w:pPr>
    </w:p>
    <w:p w14:paraId="76406269">
      <w:pPr>
        <w:pStyle w:val="2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0" w:line="240" w:lineRule="auto"/>
        <w:textAlignment w:val="auto"/>
        <w:rPr>
          <w:rFonts w:hint="default" w:ascii="Times New Roman" w:hAnsi="Times New Roman"/>
          <w:sz w:val="16"/>
        </w:rPr>
      </w:pPr>
      <w:r>
        <w:rPr>
          <w:rFonts w:hint="default" w:ascii="Times New Roman" w:hAnsi="Times New Roman"/>
          <w:sz w:val="16"/>
        </w:rPr>
        <w:t>%% 9. CONVERSION PERFORMANCE VERSUS RF POWER</w:t>
      </w:r>
    </w:p>
    <w:p w14:paraId="3AB52E6E">
      <w:pPr>
        <w:pStyle w:val="2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0" w:line="240" w:lineRule="auto"/>
        <w:textAlignment w:val="auto"/>
        <w:rPr>
          <w:rFonts w:hint="default" w:ascii="Times New Roman" w:hAnsi="Times New Roman"/>
          <w:sz w:val="16"/>
        </w:rPr>
      </w:pPr>
      <w:r>
        <w:rPr>
          <w:rFonts w:hint="default" w:ascii="Times New Roman" w:hAnsi="Times New Roman"/>
          <w:sz w:val="16"/>
        </w:rPr>
        <w:t>RFsweep = -20:2:0;</w:t>
      </w:r>
    </w:p>
    <w:p w14:paraId="257CBB2C">
      <w:pPr>
        <w:pStyle w:val="2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0" w:line="240" w:lineRule="auto"/>
        <w:textAlignment w:val="auto"/>
        <w:rPr>
          <w:rFonts w:hint="default" w:ascii="Times New Roman" w:hAnsi="Times New Roman"/>
          <w:sz w:val="16"/>
        </w:rPr>
      </w:pPr>
      <w:r>
        <w:rPr>
          <w:rFonts w:hint="default" w:ascii="Times New Roman" w:hAnsi="Times New Roman"/>
          <w:sz w:val="16"/>
        </w:rPr>
        <w:t>PIFsweep = RFsweep-CL;</w:t>
      </w:r>
    </w:p>
    <w:p w14:paraId="613268B9">
      <w:pPr>
        <w:pStyle w:val="2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0" w:line="240" w:lineRule="auto"/>
        <w:textAlignment w:val="auto"/>
        <w:rPr>
          <w:rFonts w:hint="default" w:ascii="Times New Roman" w:hAnsi="Times New Roman"/>
          <w:sz w:val="16"/>
        </w:rPr>
      </w:pPr>
    </w:p>
    <w:p w14:paraId="603BF64C">
      <w:pPr>
        <w:pStyle w:val="2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0" w:line="240" w:lineRule="auto"/>
        <w:textAlignment w:val="auto"/>
        <w:rPr>
          <w:rFonts w:hint="default" w:ascii="Times New Roman" w:hAnsi="Times New Roman"/>
          <w:sz w:val="16"/>
        </w:rPr>
      </w:pPr>
      <w:r>
        <w:rPr>
          <w:rFonts w:hint="default" w:ascii="Times New Roman" w:hAnsi="Times New Roman"/>
          <w:sz w:val="16"/>
        </w:rPr>
        <w:t>%% 10. DISPLAY NUMERICAL RESULTS</w:t>
      </w:r>
    </w:p>
    <w:p w14:paraId="7F78F257">
      <w:pPr>
        <w:pStyle w:val="2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0" w:line="240" w:lineRule="auto"/>
        <w:textAlignment w:val="auto"/>
        <w:rPr>
          <w:rFonts w:hint="default" w:ascii="Times New Roman" w:hAnsi="Times New Roman"/>
          <w:sz w:val="16"/>
        </w:rPr>
      </w:pPr>
      <w:r>
        <w:rPr>
          <w:rFonts w:hint="default" w:ascii="Times New Roman" w:hAnsi="Times New Roman"/>
          <w:sz w:val="16"/>
        </w:rPr>
        <w:t>fprintf('\nMICROWAVE MIXER CONVERSION LOSS ANALYSIS\n');</w:t>
      </w:r>
    </w:p>
    <w:p w14:paraId="6E203A0F">
      <w:pPr>
        <w:pStyle w:val="2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0" w:line="240" w:lineRule="auto"/>
        <w:textAlignment w:val="auto"/>
        <w:rPr>
          <w:rFonts w:hint="default" w:ascii="Times New Roman" w:hAnsi="Times New Roman"/>
          <w:sz w:val="16"/>
        </w:rPr>
      </w:pPr>
      <w:r>
        <w:rPr>
          <w:rFonts w:hint="default" w:ascii="Times New Roman" w:hAnsi="Times New Roman"/>
          <w:sz w:val="16"/>
        </w:rPr>
        <w:t>fprintf('----------------------------------------\n');</w:t>
      </w:r>
    </w:p>
    <w:p w14:paraId="4CCE6446">
      <w:pPr>
        <w:pStyle w:val="2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0" w:line="240" w:lineRule="auto"/>
        <w:textAlignment w:val="auto"/>
        <w:rPr>
          <w:rFonts w:hint="default" w:ascii="Times New Roman" w:hAnsi="Times New Roman"/>
          <w:sz w:val="16"/>
        </w:rPr>
      </w:pPr>
      <w:r>
        <w:rPr>
          <w:rFonts w:hint="default" w:ascii="Times New Roman" w:hAnsi="Times New Roman"/>
          <w:sz w:val="16"/>
        </w:rPr>
        <w:t>fprintf('RF Frequency          = %.2f GHz\n',fRF/1e9);</w:t>
      </w:r>
    </w:p>
    <w:p w14:paraId="352B14D6">
      <w:pPr>
        <w:pStyle w:val="2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0" w:line="240" w:lineRule="auto"/>
        <w:textAlignment w:val="auto"/>
        <w:rPr>
          <w:rFonts w:hint="default" w:ascii="Times New Roman" w:hAnsi="Times New Roman"/>
          <w:sz w:val="16"/>
        </w:rPr>
      </w:pPr>
      <w:r>
        <w:rPr>
          <w:rFonts w:hint="default" w:ascii="Times New Roman" w:hAnsi="Times New Roman"/>
          <w:sz w:val="16"/>
        </w:rPr>
        <w:t>fprintf('LO Frequency          = %.2f GHz\n',fLO/1e9);</w:t>
      </w:r>
    </w:p>
    <w:p w14:paraId="08C15026">
      <w:pPr>
        <w:pStyle w:val="2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0" w:line="240" w:lineRule="auto"/>
        <w:textAlignment w:val="auto"/>
        <w:rPr>
          <w:rFonts w:hint="default" w:ascii="Times New Roman" w:hAnsi="Times New Roman"/>
          <w:sz w:val="16"/>
        </w:rPr>
      </w:pPr>
      <w:r>
        <w:rPr>
          <w:rFonts w:hint="default" w:ascii="Times New Roman" w:hAnsi="Times New Roman"/>
          <w:sz w:val="16"/>
        </w:rPr>
        <w:t>fprintf('Theoretical IF        = %.3f GHz\n',fIF/1e9);</w:t>
      </w:r>
    </w:p>
    <w:p w14:paraId="0FCA562D">
      <w:pPr>
        <w:pStyle w:val="2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0" w:line="240" w:lineRule="auto"/>
        <w:textAlignment w:val="auto"/>
        <w:rPr>
          <w:rFonts w:hint="default" w:ascii="Times New Roman" w:hAnsi="Times New Roman"/>
          <w:sz w:val="16"/>
        </w:rPr>
      </w:pPr>
      <w:r>
        <w:rPr>
          <w:rFonts w:hint="default" w:ascii="Times New Roman" w:hAnsi="Times New Roman"/>
          <w:sz w:val="16"/>
        </w:rPr>
        <w:t>fprintf('Sum Frequency         = %.2f GHz\n',fSUM/1e9);</w:t>
      </w:r>
    </w:p>
    <w:p w14:paraId="3C0DC2AA">
      <w:pPr>
        <w:pStyle w:val="2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0" w:line="240" w:lineRule="auto"/>
        <w:textAlignment w:val="auto"/>
        <w:rPr>
          <w:rFonts w:hint="default" w:ascii="Times New Roman" w:hAnsi="Times New Roman"/>
          <w:sz w:val="16"/>
        </w:rPr>
      </w:pPr>
      <w:r>
        <w:rPr>
          <w:rFonts w:hint="default" w:ascii="Times New Roman" w:hAnsi="Times New Roman"/>
          <w:sz w:val="16"/>
        </w:rPr>
        <w:t>fprintf('RF Input Power        = %.2f dBm\n',PRF);</w:t>
      </w:r>
    </w:p>
    <w:p w14:paraId="699A8CEE">
      <w:pPr>
        <w:pStyle w:val="2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0" w:line="240" w:lineRule="auto"/>
        <w:textAlignment w:val="auto"/>
        <w:rPr>
          <w:rFonts w:hint="default" w:ascii="Times New Roman" w:hAnsi="Times New Roman"/>
          <w:sz w:val="16"/>
        </w:rPr>
      </w:pPr>
      <w:r>
        <w:rPr>
          <w:rFonts w:hint="default" w:ascii="Times New Roman" w:hAnsi="Times New Roman"/>
          <w:sz w:val="16"/>
        </w:rPr>
        <w:t>fprintf('LO Input Power        = %+.2f dBm\n',PLO);</w:t>
      </w:r>
    </w:p>
    <w:p w14:paraId="2246FF78">
      <w:pPr>
        <w:pStyle w:val="2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0" w:line="240" w:lineRule="auto"/>
        <w:textAlignment w:val="auto"/>
        <w:rPr>
          <w:rFonts w:hint="default" w:ascii="Times New Roman" w:hAnsi="Times New Roman"/>
          <w:sz w:val="16"/>
        </w:rPr>
      </w:pPr>
      <w:r>
        <w:rPr>
          <w:rFonts w:hint="default" w:ascii="Times New Roman" w:hAnsi="Times New Roman"/>
          <w:sz w:val="16"/>
        </w:rPr>
        <w:t>fprintf('IF Load               = %.0f ohms\n',R);</w:t>
      </w:r>
    </w:p>
    <w:p w14:paraId="3EEF4734">
      <w:pPr>
        <w:pStyle w:val="2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0" w:line="240" w:lineRule="auto"/>
        <w:textAlignment w:val="auto"/>
        <w:rPr>
          <w:rFonts w:hint="default" w:ascii="Times New Roman" w:hAnsi="Times New Roman"/>
          <w:sz w:val="16"/>
        </w:rPr>
      </w:pPr>
      <w:r>
        <w:rPr>
          <w:rFonts w:hint="default" w:ascii="Times New Roman" w:hAnsi="Times New Roman"/>
          <w:sz w:val="16"/>
        </w:rPr>
        <w:t>fprintf('Assumed Conversion Loss = %.2f dB\n',CL);</w:t>
      </w:r>
    </w:p>
    <w:p w14:paraId="39803411">
      <w:pPr>
        <w:pStyle w:val="2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0" w:line="240" w:lineRule="auto"/>
        <w:textAlignment w:val="auto"/>
        <w:rPr>
          <w:rFonts w:hint="default" w:ascii="Times New Roman" w:hAnsi="Times New Roman"/>
          <w:sz w:val="16"/>
        </w:rPr>
      </w:pPr>
      <w:r>
        <w:rPr>
          <w:rFonts w:hint="default" w:ascii="Times New Roman" w:hAnsi="Times New Roman"/>
          <w:sz w:val="16"/>
        </w:rPr>
        <w:t>fprintf('Expected IF Power     = %.2f dBm\n',PIF);</w:t>
      </w:r>
    </w:p>
    <w:p w14:paraId="576734F6">
      <w:pPr>
        <w:pStyle w:val="2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0" w:line="240" w:lineRule="auto"/>
        <w:textAlignment w:val="auto"/>
        <w:rPr>
          <w:rFonts w:hint="default" w:ascii="Times New Roman" w:hAnsi="Times New Roman"/>
          <w:sz w:val="16"/>
        </w:rPr>
      </w:pPr>
      <w:r>
        <w:rPr>
          <w:rFonts w:hint="default" w:ascii="Times New Roman" w:hAnsi="Times New Roman"/>
          <w:sz w:val="16"/>
        </w:rPr>
        <w:t>fprintf('Simulated IF Frequency= %.3f GHz\n',fIFsim/1e9);</w:t>
      </w:r>
    </w:p>
    <w:p w14:paraId="6C2C64A3">
      <w:pPr>
        <w:pStyle w:val="2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0" w:line="240" w:lineRule="auto"/>
        <w:textAlignment w:val="auto"/>
        <w:rPr>
          <w:rFonts w:hint="default" w:ascii="Times New Roman" w:hAnsi="Times New Roman"/>
          <w:sz w:val="16"/>
        </w:rPr>
      </w:pPr>
      <w:r>
        <w:rPr>
          <w:rFonts w:hint="default" w:ascii="Times New Roman" w:hAnsi="Times New Roman"/>
          <w:sz w:val="16"/>
        </w:rPr>
        <w:t>fprintf('Simulated IF Power    = %.2f dBm\n',PIFsim);</w:t>
      </w:r>
    </w:p>
    <w:p w14:paraId="3B86BB6E">
      <w:pPr>
        <w:pStyle w:val="2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0" w:line="240" w:lineRule="auto"/>
        <w:textAlignment w:val="auto"/>
        <w:rPr>
          <w:rFonts w:hint="default" w:ascii="Times New Roman" w:hAnsi="Times New Roman"/>
          <w:sz w:val="16"/>
        </w:rPr>
      </w:pPr>
      <w:r>
        <w:rPr>
          <w:rFonts w:hint="default" w:ascii="Times New Roman" w:hAnsi="Times New Roman"/>
          <w:sz w:val="16"/>
        </w:rPr>
        <w:t>fprintf('Calculated Loss       = %.2f dB\n',CLsim);</w:t>
      </w:r>
    </w:p>
    <w:p w14:paraId="5ECFA282">
      <w:pPr>
        <w:pStyle w:val="2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0" w:line="240" w:lineRule="auto"/>
        <w:textAlignment w:val="auto"/>
        <w:rPr>
          <w:rFonts w:hint="default" w:ascii="Times New Roman" w:hAnsi="Times New Roman"/>
          <w:sz w:val="16"/>
        </w:rPr>
      </w:pPr>
      <w:r>
        <w:rPr>
          <w:rFonts w:hint="default" w:ascii="Times New Roman" w:hAnsi="Times New Roman"/>
          <w:sz w:val="16"/>
        </w:rPr>
        <w:t>fprintf('Frequency Deviation   = %.3f %%\n',devIF);</w:t>
      </w:r>
    </w:p>
    <w:p w14:paraId="0D862FBC">
      <w:pPr>
        <w:pStyle w:val="2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0" w:line="240" w:lineRule="auto"/>
        <w:textAlignment w:val="auto"/>
        <w:rPr>
          <w:rFonts w:hint="default" w:ascii="Times New Roman" w:hAnsi="Times New Roman"/>
          <w:sz w:val="16"/>
        </w:rPr>
      </w:pPr>
    </w:p>
    <w:p w14:paraId="47CD6DE9">
      <w:pPr>
        <w:pStyle w:val="2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0" w:line="240" w:lineRule="auto"/>
        <w:textAlignment w:val="auto"/>
        <w:rPr>
          <w:rFonts w:hint="default" w:ascii="Times New Roman" w:hAnsi="Times New Roman"/>
          <w:sz w:val="16"/>
        </w:rPr>
      </w:pPr>
      <w:r>
        <w:rPr>
          <w:rFonts w:hint="default" w:ascii="Times New Roman" w:hAnsi="Times New Roman"/>
          <w:sz w:val="16"/>
        </w:rPr>
        <w:t>if CLsim &gt;= 6 &amp;&amp; CLsim &lt;= 10</w:t>
      </w:r>
    </w:p>
    <w:p w14:paraId="6AF2A3B8">
      <w:pPr>
        <w:pStyle w:val="2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0" w:line="240" w:lineRule="auto"/>
        <w:textAlignment w:val="auto"/>
        <w:rPr>
          <w:rFonts w:hint="default" w:ascii="Times New Roman" w:hAnsi="Times New Roman"/>
          <w:sz w:val="16"/>
        </w:rPr>
      </w:pPr>
      <w:r>
        <w:rPr>
          <w:rFonts w:hint="default" w:ascii="Times New Roman" w:hAnsi="Times New Roman"/>
          <w:sz w:val="16"/>
        </w:rPr>
        <w:t xml:space="preserve">    fprintf('Result: Within expected 6-10 dB range.\n');</w:t>
      </w:r>
    </w:p>
    <w:p w14:paraId="5BEEF721">
      <w:pPr>
        <w:pStyle w:val="2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0" w:line="240" w:lineRule="auto"/>
        <w:textAlignment w:val="auto"/>
        <w:rPr>
          <w:rFonts w:hint="default" w:ascii="Times New Roman" w:hAnsi="Times New Roman"/>
          <w:sz w:val="16"/>
        </w:rPr>
      </w:pPr>
      <w:r>
        <w:rPr>
          <w:rFonts w:hint="default" w:ascii="Times New Roman" w:hAnsi="Times New Roman"/>
          <w:sz w:val="16"/>
        </w:rPr>
        <w:t>else</w:t>
      </w:r>
    </w:p>
    <w:p w14:paraId="4230B32B">
      <w:pPr>
        <w:pStyle w:val="2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0" w:line="240" w:lineRule="auto"/>
        <w:textAlignment w:val="auto"/>
        <w:rPr>
          <w:rFonts w:hint="default" w:ascii="Times New Roman" w:hAnsi="Times New Roman"/>
          <w:sz w:val="16"/>
        </w:rPr>
      </w:pPr>
      <w:r>
        <w:rPr>
          <w:rFonts w:hint="default" w:ascii="Times New Roman" w:hAnsi="Times New Roman"/>
          <w:sz w:val="16"/>
        </w:rPr>
        <w:t xml:space="preserve">    fprintf('Result: Outside expected 6-10 dB range.\n');</w:t>
      </w:r>
    </w:p>
    <w:p w14:paraId="07CC0423">
      <w:pPr>
        <w:pStyle w:val="2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0" w:line="240" w:lineRule="auto"/>
        <w:textAlignment w:val="auto"/>
        <w:rPr>
          <w:rFonts w:hint="default" w:ascii="Times New Roman" w:hAnsi="Times New Roman"/>
          <w:sz w:val="16"/>
        </w:rPr>
      </w:pPr>
      <w:r>
        <w:rPr>
          <w:rFonts w:hint="default" w:ascii="Times New Roman" w:hAnsi="Times New Roman"/>
          <w:sz w:val="16"/>
        </w:rPr>
        <w:t>end</w:t>
      </w:r>
    </w:p>
    <w:p w14:paraId="3D1345CA">
      <w:pPr>
        <w:pStyle w:val="2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0" w:line="240" w:lineRule="auto"/>
        <w:textAlignment w:val="auto"/>
        <w:rPr>
          <w:rFonts w:hint="default" w:ascii="Times New Roman" w:hAnsi="Times New Roman"/>
          <w:sz w:val="16"/>
        </w:rPr>
      </w:pPr>
    </w:p>
    <w:p w14:paraId="77DBAE8C">
      <w:pPr>
        <w:pStyle w:val="2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0" w:line="240" w:lineRule="auto"/>
        <w:textAlignment w:val="auto"/>
        <w:rPr>
          <w:rFonts w:hint="default" w:ascii="Times New Roman" w:hAnsi="Times New Roman"/>
          <w:sz w:val="16"/>
        </w:rPr>
      </w:pPr>
      <w:r>
        <w:rPr>
          <w:rFonts w:hint="default" w:ascii="Times New Roman" w:hAnsi="Times New Roman"/>
          <w:sz w:val="16"/>
        </w:rPr>
        <w:t>%% 11. ALL OUTPUTS IN ONE FIGURE</w:t>
      </w:r>
    </w:p>
    <w:p w14:paraId="0C999B75">
      <w:pPr>
        <w:pStyle w:val="2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0" w:line="240" w:lineRule="auto"/>
        <w:textAlignment w:val="auto"/>
        <w:rPr>
          <w:rFonts w:hint="default" w:ascii="Times New Roman" w:hAnsi="Times New Roman"/>
          <w:sz w:val="16"/>
        </w:rPr>
      </w:pPr>
      <w:r>
        <w:rPr>
          <w:rFonts w:hint="default" w:ascii="Times New Roman" w:hAnsi="Times New Roman"/>
          <w:sz w:val="16"/>
        </w:rPr>
        <w:t>figure('Color','w','Position',[30 30 1500 1000]);</w:t>
      </w:r>
    </w:p>
    <w:p w14:paraId="44346731">
      <w:pPr>
        <w:pStyle w:val="2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0" w:line="240" w:lineRule="auto"/>
        <w:textAlignment w:val="auto"/>
        <w:rPr>
          <w:rFonts w:hint="default" w:ascii="Times New Roman" w:hAnsi="Times New Roman"/>
          <w:sz w:val="16"/>
        </w:rPr>
      </w:pPr>
    </w:p>
    <w:p w14:paraId="5B4D8D47">
      <w:pPr>
        <w:pStyle w:val="2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0" w:line="240" w:lineRule="auto"/>
        <w:textAlignment w:val="auto"/>
        <w:rPr>
          <w:rFonts w:hint="default" w:ascii="Times New Roman" w:hAnsi="Times New Roman"/>
          <w:sz w:val="16"/>
        </w:rPr>
      </w:pPr>
      <w:r>
        <w:rPr>
          <w:rFonts w:hint="default" w:ascii="Times New Roman" w:hAnsi="Times New Roman"/>
          <w:sz w:val="16"/>
        </w:rPr>
        <w:t>tiledlayout(3,3,'TileSpacing','compact','Padding','compact');</w:t>
      </w:r>
    </w:p>
    <w:p w14:paraId="5CD14A8E">
      <w:pPr>
        <w:pStyle w:val="2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0" w:line="240" w:lineRule="auto"/>
        <w:textAlignment w:val="auto"/>
        <w:rPr>
          <w:rFonts w:hint="default" w:ascii="Times New Roman" w:hAnsi="Times New Roman"/>
          <w:sz w:val="16"/>
        </w:rPr>
      </w:pPr>
    </w:p>
    <w:p w14:paraId="31CE44A9">
      <w:pPr>
        <w:pStyle w:val="2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0" w:line="240" w:lineRule="auto"/>
        <w:textAlignment w:val="auto"/>
        <w:rPr>
          <w:rFonts w:hint="default" w:ascii="Times New Roman" w:hAnsi="Times New Roman"/>
          <w:sz w:val="16"/>
        </w:rPr>
      </w:pPr>
      <w:r>
        <w:rPr>
          <w:rFonts w:hint="default" w:ascii="Times New Roman" w:hAnsi="Times New Roman"/>
          <w:sz w:val="16"/>
        </w:rPr>
        <w:t>% Plot 1: Gunn diode I-V characteristics</w:t>
      </w:r>
    </w:p>
    <w:p w14:paraId="482F1407">
      <w:pPr>
        <w:pStyle w:val="2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0" w:line="240" w:lineRule="auto"/>
        <w:textAlignment w:val="auto"/>
        <w:rPr>
          <w:rFonts w:hint="default" w:ascii="Times New Roman" w:hAnsi="Times New Roman"/>
          <w:sz w:val="16"/>
        </w:rPr>
      </w:pPr>
      <w:r>
        <w:rPr>
          <w:rFonts w:hint="default" w:ascii="Times New Roman" w:hAnsi="Times New Roman"/>
          <w:sz w:val="16"/>
        </w:rPr>
        <w:t>nexttile;</w:t>
      </w:r>
    </w:p>
    <w:p w14:paraId="635BDD9B">
      <w:pPr>
        <w:pStyle w:val="2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0" w:line="240" w:lineRule="auto"/>
        <w:textAlignment w:val="auto"/>
        <w:rPr>
          <w:rFonts w:hint="default" w:ascii="Times New Roman" w:hAnsi="Times New Roman"/>
          <w:sz w:val="16"/>
        </w:rPr>
      </w:pPr>
      <w:r>
        <w:rPr>
          <w:rFonts w:hint="default" w:ascii="Times New Roman" w:hAnsi="Times New Roman"/>
          <w:sz w:val="16"/>
        </w:rPr>
        <w:t>plot(V,I_gunn,'b','LineWidth',2);</w:t>
      </w:r>
    </w:p>
    <w:p w14:paraId="585EABBF">
      <w:pPr>
        <w:pStyle w:val="2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0" w:line="240" w:lineRule="auto"/>
        <w:textAlignment w:val="auto"/>
        <w:rPr>
          <w:rFonts w:hint="default" w:ascii="Times New Roman" w:hAnsi="Times New Roman"/>
          <w:sz w:val="16"/>
        </w:rPr>
      </w:pPr>
      <w:r>
        <w:rPr>
          <w:rFonts w:hint="default" w:ascii="Times New Roman" w:hAnsi="Times New Roman"/>
          <w:sz w:val="16"/>
        </w:rPr>
        <w:t>grid on;</w:t>
      </w:r>
    </w:p>
    <w:p w14:paraId="7BBFAD0A">
      <w:pPr>
        <w:pStyle w:val="2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0" w:line="240" w:lineRule="auto"/>
        <w:textAlignment w:val="auto"/>
        <w:rPr>
          <w:rFonts w:hint="default" w:ascii="Times New Roman" w:hAnsi="Times New Roman"/>
          <w:sz w:val="16"/>
        </w:rPr>
      </w:pPr>
      <w:r>
        <w:rPr>
          <w:rFonts w:hint="default" w:ascii="Times New Roman" w:hAnsi="Times New Roman"/>
          <w:sz w:val="16"/>
        </w:rPr>
        <w:t>xlabel('Voltage (V)');</w:t>
      </w:r>
    </w:p>
    <w:p w14:paraId="040B71EB">
      <w:pPr>
        <w:pStyle w:val="2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0" w:line="240" w:lineRule="auto"/>
        <w:textAlignment w:val="auto"/>
        <w:rPr>
          <w:rFonts w:hint="default" w:ascii="Times New Roman" w:hAnsi="Times New Roman"/>
          <w:sz w:val="16"/>
        </w:rPr>
      </w:pPr>
      <w:r>
        <w:rPr>
          <w:rFonts w:hint="default" w:ascii="Times New Roman" w:hAnsi="Times New Roman"/>
          <w:sz w:val="16"/>
        </w:rPr>
        <w:t>ylabel('Current (mA)');</w:t>
      </w:r>
    </w:p>
    <w:p w14:paraId="2ABD2277">
      <w:pPr>
        <w:pStyle w:val="2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0" w:line="240" w:lineRule="auto"/>
        <w:textAlignment w:val="auto"/>
        <w:rPr>
          <w:rFonts w:hint="default" w:ascii="Times New Roman" w:hAnsi="Times New Roman"/>
          <w:sz w:val="16"/>
        </w:rPr>
      </w:pPr>
      <w:r>
        <w:rPr>
          <w:rFonts w:hint="default" w:ascii="Times New Roman" w:hAnsi="Times New Roman"/>
          <w:sz w:val="16"/>
        </w:rPr>
        <w:t>title('Gunn Diode I-V Characteristics');</w:t>
      </w:r>
    </w:p>
    <w:p w14:paraId="7D5D3118">
      <w:pPr>
        <w:pStyle w:val="2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0" w:line="240" w:lineRule="auto"/>
        <w:textAlignment w:val="auto"/>
        <w:rPr>
          <w:rFonts w:hint="default" w:ascii="Times New Roman" w:hAnsi="Times New Roman"/>
          <w:sz w:val="16"/>
        </w:rPr>
      </w:pPr>
      <w:r>
        <w:rPr>
          <w:rFonts w:hint="default" w:ascii="Times New Roman" w:hAnsi="Times New Roman"/>
          <w:sz w:val="16"/>
        </w:rPr>
        <w:t>xlim([0 10]);</w:t>
      </w:r>
    </w:p>
    <w:p w14:paraId="245C49B2">
      <w:pPr>
        <w:pStyle w:val="2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0" w:line="240" w:lineRule="auto"/>
        <w:textAlignment w:val="auto"/>
        <w:rPr>
          <w:rFonts w:hint="default" w:ascii="Times New Roman" w:hAnsi="Times New Roman"/>
          <w:sz w:val="16"/>
        </w:rPr>
      </w:pPr>
      <w:r>
        <w:rPr>
          <w:rFonts w:hint="default" w:ascii="Times New Roman" w:hAnsi="Times New Roman"/>
          <w:sz w:val="16"/>
        </w:rPr>
        <w:t>ylim([0 17]);</w:t>
      </w:r>
    </w:p>
    <w:p w14:paraId="7A2844D7">
      <w:pPr>
        <w:pStyle w:val="2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0" w:line="240" w:lineRule="auto"/>
        <w:textAlignment w:val="auto"/>
        <w:rPr>
          <w:rFonts w:hint="default" w:ascii="Times New Roman" w:hAnsi="Times New Roman"/>
          <w:sz w:val="16"/>
        </w:rPr>
      </w:pPr>
    </w:p>
    <w:p w14:paraId="37B1D336">
      <w:pPr>
        <w:pStyle w:val="2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0" w:line="240" w:lineRule="auto"/>
        <w:textAlignment w:val="auto"/>
        <w:rPr>
          <w:rFonts w:hint="default" w:ascii="Times New Roman" w:hAnsi="Times New Roman"/>
          <w:sz w:val="16"/>
        </w:rPr>
      </w:pPr>
      <w:r>
        <w:rPr>
          <w:rFonts w:hint="default" w:ascii="Times New Roman" w:hAnsi="Times New Roman"/>
          <w:sz w:val="16"/>
        </w:rPr>
        <w:t>% Plot 2: Schottky diode I-V characteristics</w:t>
      </w:r>
    </w:p>
    <w:p w14:paraId="302C3062">
      <w:pPr>
        <w:pStyle w:val="2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0" w:line="240" w:lineRule="auto"/>
        <w:textAlignment w:val="auto"/>
        <w:rPr>
          <w:rFonts w:hint="default" w:ascii="Times New Roman" w:hAnsi="Times New Roman"/>
          <w:sz w:val="16"/>
        </w:rPr>
      </w:pPr>
      <w:r>
        <w:rPr>
          <w:rFonts w:hint="default" w:ascii="Times New Roman" w:hAnsi="Times New Roman"/>
          <w:sz w:val="16"/>
        </w:rPr>
        <w:t>nexttile;</w:t>
      </w:r>
    </w:p>
    <w:p w14:paraId="74C37F80">
      <w:pPr>
        <w:pStyle w:val="2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0" w:line="240" w:lineRule="auto"/>
        <w:textAlignment w:val="auto"/>
        <w:rPr>
          <w:rFonts w:hint="default" w:ascii="Times New Roman" w:hAnsi="Times New Roman"/>
          <w:sz w:val="16"/>
        </w:rPr>
      </w:pPr>
      <w:r>
        <w:rPr>
          <w:rFonts w:hint="default" w:ascii="Times New Roman" w:hAnsi="Times New Roman"/>
          <w:sz w:val="16"/>
        </w:rPr>
        <w:t>semilogy(V_s,max(abs(I_schottky),1e-12), ...</w:t>
      </w:r>
    </w:p>
    <w:p w14:paraId="0D854A7C">
      <w:pPr>
        <w:pStyle w:val="2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0" w:line="240" w:lineRule="auto"/>
        <w:textAlignment w:val="auto"/>
        <w:rPr>
          <w:rFonts w:hint="default" w:ascii="Times New Roman" w:hAnsi="Times New Roman"/>
          <w:sz w:val="16"/>
        </w:rPr>
      </w:pPr>
      <w:r>
        <w:rPr>
          <w:rFonts w:hint="default" w:ascii="Times New Roman" w:hAnsi="Times New Roman"/>
          <w:sz w:val="16"/>
        </w:rPr>
        <w:t xml:space="preserve">    'r','LineWidth',1.8);</w:t>
      </w:r>
    </w:p>
    <w:p w14:paraId="490D7C1F">
      <w:pPr>
        <w:pStyle w:val="2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0" w:line="240" w:lineRule="auto"/>
        <w:textAlignment w:val="auto"/>
        <w:rPr>
          <w:rFonts w:hint="default" w:ascii="Times New Roman" w:hAnsi="Times New Roman"/>
          <w:sz w:val="16"/>
        </w:rPr>
      </w:pPr>
      <w:r>
        <w:rPr>
          <w:rFonts w:hint="default" w:ascii="Times New Roman" w:hAnsi="Times New Roman"/>
          <w:sz w:val="16"/>
        </w:rPr>
        <w:t>grid on;</w:t>
      </w:r>
    </w:p>
    <w:p w14:paraId="0F88213F">
      <w:pPr>
        <w:pStyle w:val="2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0" w:line="240" w:lineRule="auto"/>
        <w:textAlignment w:val="auto"/>
        <w:rPr>
          <w:rFonts w:hint="default" w:ascii="Times New Roman" w:hAnsi="Times New Roman"/>
          <w:sz w:val="16"/>
        </w:rPr>
      </w:pPr>
      <w:r>
        <w:rPr>
          <w:rFonts w:hint="default" w:ascii="Times New Roman" w:hAnsi="Times New Roman"/>
          <w:sz w:val="16"/>
        </w:rPr>
        <w:t>xlabel('Voltage (V)');</w:t>
      </w:r>
    </w:p>
    <w:p w14:paraId="3F87845A">
      <w:pPr>
        <w:pStyle w:val="2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0" w:line="240" w:lineRule="auto"/>
        <w:textAlignment w:val="auto"/>
        <w:rPr>
          <w:rFonts w:hint="default" w:ascii="Times New Roman" w:hAnsi="Times New Roman"/>
          <w:sz w:val="16"/>
        </w:rPr>
      </w:pPr>
      <w:r>
        <w:rPr>
          <w:rFonts w:hint="default" w:ascii="Times New Roman" w:hAnsi="Times New Roman"/>
          <w:sz w:val="16"/>
        </w:rPr>
        <w:t>ylabel('|Current| (A)');</w:t>
      </w:r>
    </w:p>
    <w:p w14:paraId="14DA1310">
      <w:pPr>
        <w:pStyle w:val="2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0" w:line="240" w:lineRule="auto"/>
        <w:textAlignment w:val="auto"/>
        <w:rPr>
          <w:rFonts w:hint="default" w:ascii="Times New Roman" w:hAnsi="Times New Roman"/>
          <w:sz w:val="16"/>
        </w:rPr>
      </w:pPr>
      <w:r>
        <w:rPr>
          <w:rFonts w:hint="default" w:ascii="Times New Roman" w:hAnsi="Times New Roman"/>
          <w:sz w:val="16"/>
        </w:rPr>
        <w:t>title('Schottky Diode I-V Characteristics');</w:t>
      </w:r>
    </w:p>
    <w:p w14:paraId="0F943F30">
      <w:pPr>
        <w:pStyle w:val="2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0" w:line="240" w:lineRule="auto"/>
        <w:textAlignment w:val="auto"/>
        <w:rPr>
          <w:rFonts w:hint="default" w:ascii="Times New Roman" w:hAnsi="Times New Roman"/>
          <w:sz w:val="16"/>
        </w:rPr>
      </w:pPr>
    </w:p>
    <w:p w14:paraId="1DB6B7F8">
      <w:pPr>
        <w:pStyle w:val="2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0" w:line="240" w:lineRule="auto"/>
        <w:textAlignment w:val="auto"/>
        <w:rPr>
          <w:rFonts w:hint="default" w:ascii="Times New Roman" w:hAnsi="Times New Roman"/>
          <w:sz w:val="16"/>
        </w:rPr>
      </w:pPr>
      <w:r>
        <w:rPr>
          <w:rFonts w:hint="default" w:ascii="Times New Roman" w:hAnsi="Times New Roman"/>
          <w:sz w:val="16"/>
        </w:rPr>
        <w:t>% Plot 3: PIN diode frequency response</w:t>
      </w:r>
    </w:p>
    <w:p w14:paraId="03D04873">
      <w:pPr>
        <w:pStyle w:val="2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0" w:line="240" w:lineRule="auto"/>
        <w:textAlignment w:val="auto"/>
        <w:rPr>
          <w:rFonts w:hint="default" w:ascii="Times New Roman" w:hAnsi="Times New Roman"/>
          <w:sz w:val="16"/>
        </w:rPr>
      </w:pPr>
      <w:r>
        <w:rPr>
          <w:rFonts w:hint="default" w:ascii="Times New Roman" w:hAnsi="Times New Roman"/>
          <w:sz w:val="16"/>
        </w:rPr>
        <w:t>nexttile;</w:t>
      </w:r>
    </w:p>
    <w:p w14:paraId="1A580E8E">
      <w:pPr>
        <w:pStyle w:val="2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0" w:line="240" w:lineRule="auto"/>
        <w:textAlignment w:val="auto"/>
        <w:rPr>
          <w:rFonts w:hint="default" w:ascii="Times New Roman" w:hAnsi="Times New Roman"/>
          <w:sz w:val="16"/>
        </w:rPr>
      </w:pPr>
      <w:r>
        <w:rPr>
          <w:rFonts w:hint="default" w:ascii="Times New Roman" w:hAnsi="Times New Roman"/>
          <w:sz w:val="16"/>
        </w:rPr>
        <w:t>plot(f_PIN,H_PIN_dB,'m','LineWidth',1.8);</w:t>
      </w:r>
    </w:p>
    <w:p w14:paraId="019DEB42">
      <w:pPr>
        <w:pStyle w:val="2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0" w:line="240" w:lineRule="auto"/>
        <w:textAlignment w:val="auto"/>
        <w:rPr>
          <w:rFonts w:hint="default" w:ascii="Times New Roman" w:hAnsi="Times New Roman"/>
          <w:sz w:val="16"/>
        </w:rPr>
      </w:pPr>
      <w:r>
        <w:rPr>
          <w:rFonts w:hint="default" w:ascii="Times New Roman" w:hAnsi="Times New Roman"/>
          <w:sz w:val="16"/>
        </w:rPr>
        <w:t>hold on;</w:t>
      </w:r>
    </w:p>
    <w:p w14:paraId="2B2D10E0">
      <w:pPr>
        <w:pStyle w:val="2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0" w:line="240" w:lineRule="auto"/>
        <w:textAlignment w:val="auto"/>
        <w:rPr>
          <w:rFonts w:hint="default" w:ascii="Times New Roman" w:hAnsi="Times New Roman"/>
          <w:sz w:val="16"/>
        </w:rPr>
      </w:pPr>
      <w:r>
        <w:rPr>
          <w:rFonts w:hint="default" w:ascii="Times New Roman" w:hAnsi="Times New Roman"/>
          <w:sz w:val="16"/>
        </w:rPr>
        <w:t>xline(fc,'k--','Cutoff frequency');</w:t>
      </w:r>
    </w:p>
    <w:p w14:paraId="0D0E8C67">
      <w:pPr>
        <w:pStyle w:val="2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0" w:line="240" w:lineRule="auto"/>
        <w:textAlignment w:val="auto"/>
        <w:rPr>
          <w:rFonts w:hint="default" w:ascii="Times New Roman" w:hAnsi="Times New Roman"/>
          <w:sz w:val="16"/>
        </w:rPr>
      </w:pPr>
      <w:r>
        <w:rPr>
          <w:rFonts w:hint="default" w:ascii="Times New Roman" w:hAnsi="Times New Roman"/>
          <w:sz w:val="16"/>
        </w:rPr>
        <w:t>grid on;</w:t>
      </w:r>
    </w:p>
    <w:p w14:paraId="48966C5C">
      <w:pPr>
        <w:pStyle w:val="2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0" w:line="240" w:lineRule="auto"/>
        <w:textAlignment w:val="auto"/>
        <w:rPr>
          <w:rFonts w:hint="default" w:ascii="Times New Roman" w:hAnsi="Times New Roman"/>
          <w:sz w:val="16"/>
        </w:rPr>
      </w:pPr>
      <w:r>
        <w:rPr>
          <w:rFonts w:hint="default" w:ascii="Times New Roman" w:hAnsi="Times New Roman"/>
          <w:sz w:val="16"/>
        </w:rPr>
        <w:t>xlabel('Frequency (GHz)');</w:t>
      </w:r>
    </w:p>
    <w:p w14:paraId="229338D6">
      <w:pPr>
        <w:pStyle w:val="2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0" w:line="240" w:lineRule="auto"/>
        <w:textAlignment w:val="auto"/>
        <w:rPr>
          <w:rFonts w:hint="default" w:ascii="Times New Roman" w:hAnsi="Times New Roman"/>
          <w:sz w:val="16"/>
        </w:rPr>
      </w:pPr>
      <w:r>
        <w:rPr>
          <w:rFonts w:hint="default" w:ascii="Times New Roman" w:hAnsi="Times New Roman"/>
          <w:sz w:val="16"/>
        </w:rPr>
        <w:t>ylabel('Response (dB)');</w:t>
      </w:r>
    </w:p>
    <w:p w14:paraId="6D14291A">
      <w:pPr>
        <w:pStyle w:val="2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0" w:line="240" w:lineRule="auto"/>
        <w:textAlignment w:val="auto"/>
        <w:rPr>
          <w:rFonts w:hint="default" w:ascii="Times New Roman" w:hAnsi="Times New Roman"/>
          <w:sz w:val="16"/>
        </w:rPr>
      </w:pPr>
      <w:r>
        <w:rPr>
          <w:rFonts w:hint="default" w:ascii="Times New Roman" w:hAnsi="Times New Roman"/>
          <w:sz w:val="16"/>
        </w:rPr>
        <w:t>title('PIN Diode Frequency Response');</w:t>
      </w:r>
    </w:p>
    <w:p w14:paraId="3B814577">
      <w:pPr>
        <w:pStyle w:val="2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0" w:line="240" w:lineRule="auto"/>
        <w:textAlignment w:val="auto"/>
        <w:rPr>
          <w:rFonts w:hint="default" w:ascii="Times New Roman" w:hAnsi="Times New Roman"/>
          <w:sz w:val="16"/>
        </w:rPr>
      </w:pPr>
      <w:r>
        <w:rPr>
          <w:rFonts w:hint="default" w:ascii="Times New Roman" w:hAnsi="Times New Roman"/>
          <w:sz w:val="16"/>
        </w:rPr>
        <w:t>xlim([0 20]);</w:t>
      </w:r>
    </w:p>
    <w:p w14:paraId="6850D985">
      <w:pPr>
        <w:pStyle w:val="2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0" w:line="240" w:lineRule="auto"/>
        <w:textAlignment w:val="auto"/>
        <w:rPr>
          <w:rFonts w:hint="default" w:ascii="Times New Roman" w:hAnsi="Times New Roman"/>
          <w:sz w:val="16"/>
        </w:rPr>
      </w:pPr>
    </w:p>
    <w:p w14:paraId="20491823">
      <w:pPr>
        <w:pStyle w:val="2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0" w:line="240" w:lineRule="auto"/>
        <w:textAlignment w:val="auto"/>
        <w:rPr>
          <w:rFonts w:hint="default" w:ascii="Times New Roman" w:hAnsi="Times New Roman"/>
          <w:sz w:val="16"/>
        </w:rPr>
      </w:pPr>
      <w:r>
        <w:rPr>
          <w:rFonts w:hint="default" w:ascii="Times New Roman" w:hAnsi="Times New Roman"/>
          <w:sz w:val="16"/>
        </w:rPr>
        <w:t>% Plot 4: Mixer IF output spectrum</w:t>
      </w:r>
    </w:p>
    <w:p w14:paraId="295CCAEC">
      <w:pPr>
        <w:pStyle w:val="2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0" w:line="240" w:lineRule="auto"/>
        <w:textAlignment w:val="auto"/>
        <w:rPr>
          <w:rFonts w:hint="default" w:ascii="Times New Roman" w:hAnsi="Times New Roman"/>
          <w:sz w:val="16"/>
        </w:rPr>
      </w:pPr>
      <w:r>
        <w:rPr>
          <w:rFonts w:hint="default" w:ascii="Times New Roman" w:hAnsi="Times New Roman"/>
          <w:sz w:val="16"/>
        </w:rPr>
        <w:t>nexttile;</w:t>
      </w:r>
    </w:p>
    <w:p w14:paraId="545DA9A2">
      <w:pPr>
        <w:pStyle w:val="2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0" w:line="240" w:lineRule="auto"/>
        <w:textAlignment w:val="auto"/>
        <w:rPr>
          <w:rFonts w:hint="default" w:ascii="Times New Roman" w:hAnsi="Times New Roman"/>
          <w:sz w:val="16"/>
        </w:rPr>
      </w:pPr>
      <w:r>
        <w:rPr>
          <w:rFonts w:hint="default" w:ascii="Times New Roman" w:hAnsi="Times New Roman"/>
          <w:sz w:val="16"/>
        </w:rPr>
        <w:t>plot(f/1e9,PdBm,'b','LineWidth',1.4);</w:t>
      </w:r>
    </w:p>
    <w:p w14:paraId="4BF84032">
      <w:pPr>
        <w:pStyle w:val="2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0" w:line="240" w:lineRule="auto"/>
        <w:textAlignment w:val="auto"/>
        <w:rPr>
          <w:rFonts w:hint="default" w:ascii="Times New Roman" w:hAnsi="Times New Roman"/>
          <w:sz w:val="16"/>
        </w:rPr>
      </w:pPr>
      <w:r>
        <w:rPr>
          <w:rFonts w:hint="default" w:ascii="Times New Roman" w:hAnsi="Times New Roman"/>
          <w:sz w:val="16"/>
        </w:rPr>
        <w:t>hold on;</w:t>
      </w:r>
    </w:p>
    <w:p w14:paraId="257C4DA3">
      <w:pPr>
        <w:pStyle w:val="2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0" w:line="240" w:lineRule="auto"/>
        <w:textAlignment w:val="auto"/>
        <w:rPr>
          <w:rFonts w:hint="default" w:ascii="Times New Roman" w:hAnsi="Times New Roman"/>
          <w:sz w:val="16"/>
        </w:rPr>
      </w:pPr>
      <w:r>
        <w:rPr>
          <w:rFonts w:hint="default" w:ascii="Times New Roman" w:hAnsi="Times New Roman"/>
          <w:sz w:val="16"/>
        </w:rPr>
        <w:t>plot(fIFsim/1e9,PIFsim,'ro','MarkerFaceColor','r');</w:t>
      </w:r>
    </w:p>
    <w:p w14:paraId="0E0EA7AD">
      <w:pPr>
        <w:pStyle w:val="2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0" w:line="240" w:lineRule="auto"/>
        <w:textAlignment w:val="auto"/>
        <w:rPr>
          <w:rFonts w:hint="default" w:ascii="Times New Roman" w:hAnsi="Times New Roman"/>
          <w:sz w:val="16"/>
        </w:rPr>
      </w:pPr>
      <w:r>
        <w:rPr>
          <w:rFonts w:hint="default" w:ascii="Times New Roman" w:hAnsi="Times New Roman"/>
          <w:sz w:val="16"/>
        </w:rPr>
        <w:t>xline(fIF/1e9,'k--','Theoretical IF');</w:t>
      </w:r>
    </w:p>
    <w:p w14:paraId="6DD7D25B">
      <w:pPr>
        <w:pStyle w:val="2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0" w:line="240" w:lineRule="auto"/>
        <w:textAlignment w:val="auto"/>
        <w:rPr>
          <w:rFonts w:hint="default" w:ascii="Times New Roman" w:hAnsi="Times New Roman"/>
          <w:sz w:val="16"/>
        </w:rPr>
      </w:pPr>
      <w:r>
        <w:rPr>
          <w:rFonts w:hint="default" w:ascii="Times New Roman" w:hAnsi="Times New Roman"/>
          <w:sz w:val="16"/>
        </w:rPr>
        <w:t>grid on;</w:t>
      </w:r>
    </w:p>
    <w:p w14:paraId="4C5E366C">
      <w:pPr>
        <w:pStyle w:val="2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0" w:line="240" w:lineRule="auto"/>
        <w:textAlignment w:val="auto"/>
        <w:rPr>
          <w:rFonts w:hint="default" w:ascii="Times New Roman" w:hAnsi="Times New Roman"/>
          <w:sz w:val="16"/>
        </w:rPr>
      </w:pPr>
      <w:r>
        <w:rPr>
          <w:rFonts w:hint="default" w:ascii="Times New Roman" w:hAnsi="Times New Roman"/>
          <w:sz w:val="16"/>
        </w:rPr>
        <w:t>xlabel('Frequency (GHz)');</w:t>
      </w:r>
    </w:p>
    <w:p w14:paraId="740FFA6F">
      <w:pPr>
        <w:pStyle w:val="2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0" w:line="240" w:lineRule="auto"/>
        <w:textAlignment w:val="auto"/>
        <w:rPr>
          <w:rFonts w:hint="default" w:ascii="Times New Roman" w:hAnsi="Times New Roman"/>
          <w:sz w:val="16"/>
        </w:rPr>
      </w:pPr>
      <w:r>
        <w:rPr>
          <w:rFonts w:hint="default" w:ascii="Times New Roman" w:hAnsi="Times New Roman"/>
          <w:sz w:val="16"/>
        </w:rPr>
        <w:t>ylabel('Power (dBm)');</w:t>
      </w:r>
    </w:p>
    <w:p w14:paraId="0E70360C">
      <w:pPr>
        <w:pStyle w:val="2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0" w:line="240" w:lineRule="auto"/>
        <w:textAlignment w:val="auto"/>
        <w:rPr>
          <w:rFonts w:hint="default" w:ascii="Times New Roman" w:hAnsi="Times New Roman"/>
          <w:sz w:val="16"/>
        </w:rPr>
      </w:pPr>
      <w:r>
        <w:rPr>
          <w:rFonts w:hint="default" w:ascii="Times New Roman" w:hAnsi="Times New Roman"/>
          <w:sz w:val="16"/>
        </w:rPr>
        <w:t>title('Mixer IF Output Spectrum');</w:t>
      </w:r>
    </w:p>
    <w:p w14:paraId="59DFD0AB">
      <w:pPr>
        <w:pStyle w:val="2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0" w:line="240" w:lineRule="auto"/>
        <w:textAlignment w:val="auto"/>
        <w:rPr>
          <w:rFonts w:hint="default" w:ascii="Times New Roman" w:hAnsi="Times New Roman"/>
          <w:sz w:val="16"/>
        </w:rPr>
      </w:pPr>
      <w:r>
        <w:rPr>
          <w:rFonts w:hint="default" w:ascii="Times New Roman" w:hAnsi="Times New Roman"/>
          <w:sz w:val="16"/>
        </w:rPr>
        <w:t>xlim([0 1.5]);</w:t>
      </w:r>
    </w:p>
    <w:p w14:paraId="1CF5AF4C">
      <w:pPr>
        <w:pStyle w:val="2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0" w:line="240" w:lineRule="auto"/>
        <w:textAlignment w:val="auto"/>
        <w:rPr>
          <w:rFonts w:hint="default" w:ascii="Times New Roman" w:hAnsi="Times New Roman"/>
          <w:sz w:val="16"/>
        </w:rPr>
      </w:pPr>
    </w:p>
    <w:p w14:paraId="40C54099">
      <w:pPr>
        <w:pStyle w:val="2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0" w:line="240" w:lineRule="auto"/>
        <w:textAlignment w:val="auto"/>
        <w:rPr>
          <w:rFonts w:hint="default" w:ascii="Times New Roman" w:hAnsi="Times New Roman"/>
          <w:sz w:val="16"/>
        </w:rPr>
      </w:pPr>
      <w:r>
        <w:rPr>
          <w:rFonts w:hint="default" w:ascii="Times New Roman" w:hAnsi="Times New Roman"/>
          <w:sz w:val="16"/>
        </w:rPr>
        <w:t>% Plot 5: Conversion loss</w:t>
      </w:r>
    </w:p>
    <w:p w14:paraId="1CE1F682">
      <w:pPr>
        <w:pStyle w:val="2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0" w:line="240" w:lineRule="auto"/>
        <w:textAlignment w:val="auto"/>
        <w:rPr>
          <w:rFonts w:hint="default" w:ascii="Times New Roman" w:hAnsi="Times New Roman"/>
          <w:sz w:val="16"/>
        </w:rPr>
      </w:pPr>
      <w:r>
        <w:rPr>
          <w:rFonts w:hint="default" w:ascii="Times New Roman" w:hAnsi="Times New Roman"/>
          <w:sz w:val="16"/>
        </w:rPr>
        <w:t>nexttile;</w:t>
      </w:r>
    </w:p>
    <w:p w14:paraId="2FE00EC1">
      <w:pPr>
        <w:pStyle w:val="2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0" w:line="240" w:lineRule="auto"/>
        <w:textAlignment w:val="auto"/>
        <w:rPr>
          <w:rFonts w:hint="default" w:ascii="Times New Roman" w:hAnsi="Times New Roman"/>
          <w:sz w:val="16"/>
        </w:rPr>
      </w:pPr>
      <w:r>
        <w:rPr>
          <w:rFonts w:hint="default" w:ascii="Times New Roman" w:hAnsi="Times New Roman"/>
          <w:sz w:val="16"/>
        </w:rPr>
        <w:t>bar(1,CLsim);</w:t>
      </w:r>
    </w:p>
    <w:p w14:paraId="17159D89">
      <w:pPr>
        <w:pStyle w:val="2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0" w:line="240" w:lineRule="auto"/>
        <w:textAlignment w:val="auto"/>
        <w:rPr>
          <w:rFonts w:hint="default" w:ascii="Times New Roman" w:hAnsi="Times New Roman"/>
          <w:sz w:val="16"/>
        </w:rPr>
      </w:pPr>
      <w:r>
        <w:rPr>
          <w:rFonts w:hint="default" w:ascii="Times New Roman" w:hAnsi="Times New Roman"/>
          <w:sz w:val="16"/>
        </w:rPr>
        <w:t>hold on;</w:t>
      </w:r>
    </w:p>
    <w:p w14:paraId="40DB44ED">
      <w:pPr>
        <w:pStyle w:val="2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0" w:line="240" w:lineRule="auto"/>
        <w:textAlignment w:val="auto"/>
        <w:rPr>
          <w:rFonts w:hint="default" w:ascii="Times New Roman" w:hAnsi="Times New Roman"/>
          <w:sz w:val="16"/>
        </w:rPr>
      </w:pPr>
      <w:r>
        <w:rPr>
          <w:rFonts w:hint="default" w:ascii="Times New Roman" w:hAnsi="Times New Roman"/>
          <w:sz w:val="16"/>
        </w:rPr>
        <w:t>yline(6,'g--','6 dB');</w:t>
      </w:r>
    </w:p>
    <w:p w14:paraId="0222D3FC">
      <w:pPr>
        <w:pStyle w:val="2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0" w:line="240" w:lineRule="auto"/>
        <w:textAlignment w:val="auto"/>
        <w:rPr>
          <w:rFonts w:hint="default" w:ascii="Times New Roman" w:hAnsi="Times New Roman"/>
          <w:sz w:val="16"/>
        </w:rPr>
      </w:pPr>
      <w:r>
        <w:rPr>
          <w:rFonts w:hint="default" w:ascii="Times New Roman" w:hAnsi="Times New Roman"/>
          <w:sz w:val="16"/>
        </w:rPr>
        <w:t>yline(10,'r--','10 dB');</w:t>
      </w:r>
    </w:p>
    <w:p w14:paraId="019D31C6">
      <w:pPr>
        <w:pStyle w:val="2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0" w:line="240" w:lineRule="auto"/>
        <w:textAlignment w:val="auto"/>
        <w:rPr>
          <w:rFonts w:hint="default" w:ascii="Times New Roman" w:hAnsi="Times New Roman"/>
          <w:sz w:val="16"/>
        </w:rPr>
      </w:pPr>
      <w:r>
        <w:rPr>
          <w:rFonts w:hint="default" w:ascii="Times New Roman" w:hAnsi="Times New Roman"/>
          <w:sz w:val="16"/>
        </w:rPr>
        <w:t>xlim([0 2]);</w:t>
      </w:r>
    </w:p>
    <w:p w14:paraId="3CCCAA53">
      <w:pPr>
        <w:pStyle w:val="2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0" w:line="240" w:lineRule="auto"/>
        <w:textAlignment w:val="auto"/>
        <w:rPr>
          <w:rFonts w:hint="default" w:ascii="Times New Roman" w:hAnsi="Times New Roman"/>
          <w:sz w:val="16"/>
        </w:rPr>
      </w:pPr>
      <w:r>
        <w:rPr>
          <w:rFonts w:hint="default" w:ascii="Times New Roman" w:hAnsi="Times New Roman"/>
          <w:sz w:val="16"/>
        </w:rPr>
        <w:t>xticks(1);</w:t>
      </w:r>
    </w:p>
    <w:p w14:paraId="692AE4E7">
      <w:pPr>
        <w:pStyle w:val="2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0" w:line="240" w:lineRule="auto"/>
        <w:textAlignment w:val="auto"/>
        <w:rPr>
          <w:rFonts w:hint="default" w:ascii="Times New Roman" w:hAnsi="Times New Roman"/>
          <w:sz w:val="16"/>
        </w:rPr>
      </w:pPr>
      <w:r>
        <w:rPr>
          <w:rFonts w:hint="default" w:ascii="Times New Roman" w:hAnsi="Times New Roman"/>
          <w:sz w:val="16"/>
        </w:rPr>
        <w:t>xticklabels({'Simulated'});</w:t>
      </w:r>
    </w:p>
    <w:p w14:paraId="0B07D046">
      <w:pPr>
        <w:pStyle w:val="2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0" w:line="240" w:lineRule="auto"/>
        <w:textAlignment w:val="auto"/>
        <w:rPr>
          <w:rFonts w:hint="default" w:ascii="Times New Roman" w:hAnsi="Times New Roman"/>
          <w:sz w:val="16"/>
        </w:rPr>
      </w:pPr>
      <w:r>
        <w:rPr>
          <w:rFonts w:hint="default" w:ascii="Times New Roman" w:hAnsi="Times New Roman"/>
          <w:sz w:val="16"/>
        </w:rPr>
        <w:t>ylabel('Conversion Loss (dB)');</w:t>
      </w:r>
    </w:p>
    <w:p w14:paraId="7B97E599">
      <w:pPr>
        <w:pStyle w:val="2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0" w:line="240" w:lineRule="auto"/>
        <w:textAlignment w:val="auto"/>
        <w:rPr>
          <w:rFonts w:hint="default" w:ascii="Times New Roman" w:hAnsi="Times New Roman"/>
          <w:sz w:val="16"/>
        </w:rPr>
      </w:pPr>
      <w:r>
        <w:rPr>
          <w:rFonts w:hint="default" w:ascii="Times New Roman" w:hAnsi="Times New Roman"/>
          <w:sz w:val="16"/>
        </w:rPr>
        <w:t>title(sprintf('Conversion Loss = %.2f dB',CLsim));</w:t>
      </w:r>
    </w:p>
    <w:p w14:paraId="3312D91B">
      <w:pPr>
        <w:pStyle w:val="2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0" w:line="240" w:lineRule="auto"/>
        <w:textAlignment w:val="auto"/>
        <w:rPr>
          <w:rFonts w:hint="default" w:ascii="Times New Roman" w:hAnsi="Times New Roman"/>
          <w:sz w:val="16"/>
        </w:rPr>
      </w:pPr>
      <w:r>
        <w:rPr>
          <w:rFonts w:hint="default" w:ascii="Times New Roman" w:hAnsi="Times New Roman"/>
          <w:sz w:val="16"/>
        </w:rPr>
        <w:t>grid on;</w:t>
      </w:r>
    </w:p>
    <w:p w14:paraId="4D6B3A70">
      <w:pPr>
        <w:pStyle w:val="2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0" w:line="240" w:lineRule="auto"/>
        <w:textAlignment w:val="auto"/>
        <w:rPr>
          <w:rFonts w:hint="default" w:ascii="Times New Roman" w:hAnsi="Times New Roman"/>
          <w:sz w:val="16"/>
        </w:rPr>
      </w:pPr>
    </w:p>
    <w:p w14:paraId="36A76A18">
      <w:pPr>
        <w:pStyle w:val="2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0" w:line="240" w:lineRule="auto"/>
        <w:textAlignment w:val="auto"/>
        <w:rPr>
          <w:rFonts w:hint="default" w:ascii="Times New Roman" w:hAnsi="Times New Roman"/>
          <w:sz w:val="16"/>
        </w:rPr>
      </w:pPr>
      <w:r>
        <w:rPr>
          <w:rFonts w:hint="default" w:ascii="Times New Roman" w:hAnsi="Times New Roman"/>
          <w:sz w:val="16"/>
        </w:rPr>
        <w:t>% Plot 6: Effect of LO power</w:t>
      </w:r>
    </w:p>
    <w:p w14:paraId="1C233F14">
      <w:pPr>
        <w:pStyle w:val="2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0" w:line="240" w:lineRule="auto"/>
        <w:textAlignment w:val="auto"/>
        <w:rPr>
          <w:rFonts w:hint="default" w:ascii="Times New Roman" w:hAnsi="Times New Roman"/>
          <w:sz w:val="16"/>
        </w:rPr>
      </w:pPr>
      <w:r>
        <w:rPr>
          <w:rFonts w:hint="default" w:ascii="Times New Roman" w:hAnsi="Times New Roman"/>
          <w:sz w:val="16"/>
        </w:rPr>
        <w:t>nexttile;</w:t>
      </w:r>
    </w:p>
    <w:p w14:paraId="286AA1CB">
      <w:pPr>
        <w:pStyle w:val="2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0" w:line="240" w:lineRule="auto"/>
        <w:textAlignment w:val="auto"/>
        <w:rPr>
          <w:rFonts w:hint="default" w:ascii="Times New Roman" w:hAnsi="Times New Roman"/>
          <w:sz w:val="16"/>
        </w:rPr>
      </w:pPr>
      <w:r>
        <w:rPr>
          <w:rFonts w:hint="default" w:ascii="Times New Roman" w:hAnsi="Times New Roman"/>
          <w:sz w:val="16"/>
        </w:rPr>
        <w:t>plot(LOsweep,CLsweep,'m-o','LineWidth',1.5);</w:t>
      </w:r>
    </w:p>
    <w:p w14:paraId="04BE38D7">
      <w:pPr>
        <w:pStyle w:val="2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0" w:line="240" w:lineRule="auto"/>
        <w:textAlignment w:val="auto"/>
        <w:rPr>
          <w:rFonts w:hint="default" w:ascii="Times New Roman" w:hAnsi="Times New Roman"/>
          <w:sz w:val="16"/>
        </w:rPr>
      </w:pPr>
      <w:r>
        <w:rPr>
          <w:rFonts w:hint="default" w:ascii="Times New Roman" w:hAnsi="Times New Roman"/>
          <w:sz w:val="16"/>
        </w:rPr>
        <w:t>hold on;</w:t>
      </w:r>
    </w:p>
    <w:p w14:paraId="78F9024C">
      <w:pPr>
        <w:pStyle w:val="2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0" w:line="240" w:lineRule="auto"/>
        <w:textAlignment w:val="auto"/>
        <w:rPr>
          <w:rFonts w:hint="default" w:ascii="Times New Roman" w:hAnsi="Times New Roman"/>
          <w:sz w:val="16"/>
        </w:rPr>
      </w:pPr>
      <w:r>
        <w:rPr>
          <w:rFonts w:hint="default" w:ascii="Times New Roman" w:hAnsi="Times New Roman"/>
          <w:sz w:val="16"/>
        </w:rPr>
        <w:t>plot(PLO,CL,'ks','MarkerFaceColor','y','MarkerSize',8);</w:t>
      </w:r>
    </w:p>
    <w:p w14:paraId="298C9077">
      <w:pPr>
        <w:pStyle w:val="2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0" w:line="240" w:lineRule="auto"/>
        <w:textAlignment w:val="auto"/>
        <w:rPr>
          <w:rFonts w:hint="default" w:ascii="Times New Roman" w:hAnsi="Times New Roman"/>
          <w:sz w:val="16"/>
        </w:rPr>
      </w:pPr>
      <w:r>
        <w:rPr>
          <w:rFonts w:hint="default" w:ascii="Times New Roman" w:hAnsi="Times New Roman"/>
          <w:sz w:val="16"/>
        </w:rPr>
        <w:t>xlabel('LO Power (dBm)');</w:t>
      </w:r>
    </w:p>
    <w:p w14:paraId="1F9BBE76">
      <w:pPr>
        <w:pStyle w:val="2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0" w:line="240" w:lineRule="auto"/>
        <w:textAlignment w:val="auto"/>
        <w:rPr>
          <w:rFonts w:hint="default" w:ascii="Times New Roman" w:hAnsi="Times New Roman"/>
          <w:sz w:val="16"/>
        </w:rPr>
      </w:pPr>
      <w:r>
        <w:rPr>
          <w:rFonts w:hint="default" w:ascii="Times New Roman" w:hAnsi="Times New Roman"/>
          <w:sz w:val="16"/>
        </w:rPr>
        <w:t>ylabel('Conversion Loss (dB)');</w:t>
      </w:r>
    </w:p>
    <w:p w14:paraId="58144DBD">
      <w:pPr>
        <w:pStyle w:val="2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0" w:line="240" w:lineRule="auto"/>
        <w:textAlignment w:val="auto"/>
        <w:rPr>
          <w:rFonts w:hint="default" w:ascii="Times New Roman" w:hAnsi="Times New Roman"/>
          <w:sz w:val="16"/>
        </w:rPr>
      </w:pPr>
      <w:r>
        <w:rPr>
          <w:rFonts w:hint="default" w:ascii="Times New Roman" w:hAnsi="Times New Roman"/>
          <w:sz w:val="16"/>
        </w:rPr>
        <w:t>title('Effect of LO Power');</w:t>
      </w:r>
    </w:p>
    <w:p w14:paraId="659AEBED">
      <w:pPr>
        <w:pStyle w:val="2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0" w:line="240" w:lineRule="auto"/>
        <w:textAlignment w:val="auto"/>
        <w:rPr>
          <w:rFonts w:hint="default" w:ascii="Times New Roman" w:hAnsi="Times New Roman"/>
          <w:sz w:val="16"/>
        </w:rPr>
      </w:pPr>
      <w:r>
        <w:rPr>
          <w:rFonts w:hint="default" w:ascii="Times New Roman" w:hAnsi="Times New Roman"/>
          <w:sz w:val="16"/>
        </w:rPr>
        <w:t>legend('Illustrative model','Operating point','Location','best');</w:t>
      </w:r>
    </w:p>
    <w:p w14:paraId="49CD2121">
      <w:pPr>
        <w:pStyle w:val="2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0" w:line="240" w:lineRule="auto"/>
        <w:textAlignment w:val="auto"/>
        <w:rPr>
          <w:rFonts w:hint="default" w:ascii="Times New Roman" w:hAnsi="Times New Roman"/>
          <w:sz w:val="16"/>
        </w:rPr>
      </w:pPr>
      <w:r>
        <w:rPr>
          <w:rFonts w:hint="default" w:ascii="Times New Roman" w:hAnsi="Times New Roman"/>
          <w:sz w:val="16"/>
        </w:rPr>
        <w:t>grid on;</w:t>
      </w:r>
    </w:p>
    <w:p w14:paraId="5D6177A7">
      <w:pPr>
        <w:pStyle w:val="2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0" w:line="240" w:lineRule="auto"/>
        <w:textAlignment w:val="auto"/>
        <w:rPr>
          <w:rFonts w:hint="default" w:ascii="Times New Roman" w:hAnsi="Times New Roman"/>
          <w:sz w:val="16"/>
        </w:rPr>
      </w:pPr>
    </w:p>
    <w:p w14:paraId="5044DF38">
      <w:pPr>
        <w:pStyle w:val="2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0" w:line="240" w:lineRule="auto"/>
        <w:textAlignment w:val="auto"/>
        <w:rPr>
          <w:rFonts w:hint="default" w:ascii="Times New Roman" w:hAnsi="Times New Roman"/>
          <w:sz w:val="16"/>
        </w:rPr>
      </w:pPr>
      <w:r>
        <w:rPr>
          <w:rFonts w:hint="default" w:ascii="Times New Roman" w:hAnsi="Times New Roman"/>
          <w:sz w:val="16"/>
        </w:rPr>
        <w:t>% Plot 7: Effect of RF input power</w:t>
      </w:r>
    </w:p>
    <w:p w14:paraId="6FA2D73C">
      <w:pPr>
        <w:pStyle w:val="2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0" w:line="240" w:lineRule="auto"/>
        <w:textAlignment w:val="auto"/>
        <w:rPr>
          <w:rFonts w:hint="default" w:ascii="Times New Roman" w:hAnsi="Times New Roman"/>
          <w:sz w:val="16"/>
        </w:rPr>
      </w:pPr>
      <w:r>
        <w:rPr>
          <w:rFonts w:hint="default" w:ascii="Times New Roman" w:hAnsi="Times New Roman"/>
          <w:sz w:val="16"/>
        </w:rPr>
        <w:t>nexttile;</w:t>
      </w:r>
    </w:p>
    <w:p w14:paraId="390A041F">
      <w:pPr>
        <w:pStyle w:val="2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0" w:line="240" w:lineRule="auto"/>
        <w:textAlignment w:val="auto"/>
        <w:rPr>
          <w:rFonts w:hint="default" w:ascii="Times New Roman" w:hAnsi="Times New Roman"/>
          <w:sz w:val="16"/>
        </w:rPr>
      </w:pPr>
      <w:r>
        <w:rPr>
          <w:rFonts w:hint="default" w:ascii="Times New Roman" w:hAnsi="Times New Roman"/>
          <w:sz w:val="16"/>
        </w:rPr>
        <w:t>plot(RFsweep,PIFsweep,'b-o','LineWidth',1.5);</w:t>
      </w:r>
    </w:p>
    <w:p w14:paraId="2075D18A">
      <w:pPr>
        <w:pStyle w:val="2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0" w:line="240" w:lineRule="auto"/>
        <w:textAlignment w:val="auto"/>
        <w:rPr>
          <w:rFonts w:hint="default" w:ascii="Times New Roman" w:hAnsi="Times New Roman"/>
          <w:sz w:val="16"/>
        </w:rPr>
      </w:pPr>
      <w:r>
        <w:rPr>
          <w:rFonts w:hint="default" w:ascii="Times New Roman" w:hAnsi="Times New Roman"/>
          <w:sz w:val="16"/>
        </w:rPr>
        <w:t>hold on;</w:t>
      </w:r>
    </w:p>
    <w:p w14:paraId="49ED24A1">
      <w:pPr>
        <w:pStyle w:val="2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0" w:line="240" w:lineRule="auto"/>
        <w:textAlignment w:val="auto"/>
        <w:rPr>
          <w:rFonts w:hint="default" w:ascii="Times New Roman" w:hAnsi="Times New Roman"/>
          <w:sz w:val="16"/>
        </w:rPr>
      </w:pPr>
      <w:r>
        <w:rPr>
          <w:rFonts w:hint="default" w:ascii="Times New Roman" w:hAnsi="Times New Roman"/>
          <w:sz w:val="16"/>
        </w:rPr>
        <w:t>plot(PRF,PIF,'rs','MarkerFaceColor','r','MarkerSize',8);</w:t>
      </w:r>
    </w:p>
    <w:p w14:paraId="13DF833E">
      <w:pPr>
        <w:pStyle w:val="2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0" w:line="240" w:lineRule="auto"/>
        <w:textAlignment w:val="auto"/>
        <w:rPr>
          <w:rFonts w:hint="default" w:ascii="Times New Roman" w:hAnsi="Times New Roman"/>
          <w:sz w:val="16"/>
        </w:rPr>
      </w:pPr>
      <w:r>
        <w:rPr>
          <w:rFonts w:hint="default" w:ascii="Times New Roman" w:hAnsi="Times New Roman"/>
          <w:sz w:val="16"/>
        </w:rPr>
        <w:t>xlabel('RF Input Power (dBm)');</w:t>
      </w:r>
    </w:p>
    <w:p w14:paraId="10017733">
      <w:pPr>
        <w:pStyle w:val="2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0" w:line="240" w:lineRule="auto"/>
        <w:textAlignment w:val="auto"/>
        <w:rPr>
          <w:rFonts w:hint="default" w:ascii="Times New Roman" w:hAnsi="Times New Roman"/>
          <w:sz w:val="16"/>
        </w:rPr>
      </w:pPr>
      <w:r>
        <w:rPr>
          <w:rFonts w:hint="default" w:ascii="Times New Roman" w:hAnsi="Times New Roman"/>
          <w:sz w:val="16"/>
        </w:rPr>
        <w:t>ylabel('IF Output Power (dBm)');</w:t>
      </w:r>
    </w:p>
    <w:p w14:paraId="2C10CA7B">
      <w:pPr>
        <w:pStyle w:val="2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0" w:line="240" w:lineRule="auto"/>
        <w:textAlignment w:val="auto"/>
        <w:rPr>
          <w:rFonts w:hint="default" w:ascii="Times New Roman" w:hAnsi="Times New Roman"/>
          <w:sz w:val="16"/>
        </w:rPr>
      </w:pPr>
      <w:r>
        <w:rPr>
          <w:rFonts w:hint="default" w:ascii="Times New Roman" w:hAnsi="Times New Roman"/>
          <w:sz w:val="16"/>
        </w:rPr>
        <w:t>title('Effect of RF Input Power');</w:t>
      </w:r>
    </w:p>
    <w:p w14:paraId="653EFE49">
      <w:pPr>
        <w:pStyle w:val="2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0" w:line="240" w:lineRule="auto"/>
        <w:textAlignment w:val="auto"/>
        <w:rPr>
          <w:rFonts w:hint="default" w:ascii="Times New Roman" w:hAnsi="Times New Roman"/>
          <w:sz w:val="16"/>
        </w:rPr>
      </w:pPr>
      <w:r>
        <w:rPr>
          <w:rFonts w:hint="default" w:ascii="Times New Roman" w:hAnsi="Times New Roman"/>
          <w:sz w:val="16"/>
        </w:rPr>
        <w:t>legend('Illustrative model','Operating point','Location','best');</w:t>
      </w:r>
    </w:p>
    <w:p w14:paraId="23A4141B">
      <w:pPr>
        <w:pStyle w:val="2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0" w:line="240" w:lineRule="auto"/>
        <w:textAlignment w:val="auto"/>
        <w:rPr>
          <w:rFonts w:hint="default" w:ascii="Times New Roman" w:hAnsi="Times New Roman"/>
          <w:sz w:val="16"/>
        </w:rPr>
      </w:pPr>
      <w:r>
        <w:rPr>
          <w:rFonts w:hint="default" w:ascii="Times New Roman" w:hAnsi="Times New Roman"/>
          <w:sz w:val="16"/>
        </w:rPr>
        <w:t>grid on;</w:t>
      </w:r>
    </w:p>
    <w:p w14:paraId="5897C99B">
      <w:pPr>
        <w:pStyle w:val="2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0" w:line="240" w:lineRule="auto"/>
        <w:textAlignment w:val="auto"/>
        <w:rPr>
          <w:rFonts w:hint="default" w:ascii="Times New Roman" w:hAnsi="Times New Roman"/>
          <w:sz w:val="16"/>
        </w:rPr>
      </w:pPr>
    </w:p>
    <w:p w14:paraId="5EC20518">
      <w:pPr>
        <w:pStyle w:val="2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0" w:line="240" w:lineRule="auto"/>
        <w:textAlignment w:val="auto"/>
        <w:rPr>
          <w:rFonts w:hint="default" w:ascii="Times New Roman" w:hAnsi="Times New Roman"/>
          <w:sz w:val="16"/>
        </w:rPr>
      </w:pPr>
      <w:r>
        <w:rPr>
          <w:rFonts w:hint="default" w:ascii="Times New Roman" w:hAnsi="Times New Roman"/>
          <w:sz w:val="16"/>
        </w:rPr>
        <w:t>% Plot 8: RF and LO frequency markers</w:t>
      </w:r>
    </w:p>
    <w:p w14:paraId="61EDC67B">
      <w:pPr>
        <w:pStyle w:val="2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0" w:line="240" w:lineRule="auto"/>
        <w:textAlignment w:val="auto"/>
        <w:rPr>
          <w:rFonts w:hint="default" w:ascii="Times New Roman" w:hAnsi="Times New Roman"/>
          <w:sz w:val="16"/>
        </w:rPr>
      </w:pPr>
      <w:r>
        <w:rPr>
          <w:rFonts w:hint="default" w:ascii="Times New Roman" w:hAnsi="Times New Roman"/>
          <w:sz w:val="16"/>
        </w:rPr>
        <w:t>nexttile;</w:t>
      </w:r>
    </w:p>
    <w:p w14:paraId="0E66D962">
      <w:pPr>
        <w:pStyle w:val="2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0" w:line="240" w:lineRule="auto"/>
        <w:textAlignment w:val="auto"/>
        <w:rPr>
          <w:rFonts w:hint="default" w:ascii="Times New Roman" w:hAnsi="Times New Roman"/>
          <w:sz w:val="16"/>
        </w:rPr>
      </w:pPr>
      <w:r>
        <w:rPr>
          <w:rFonts w:hint="default" w:ascii="Times New Roman" w:hAnsi="Times New Roman"/>
          <w:sz w:val="16"/>
        </w:rPr>
        <w:t>stem([fIF fLO fRF fSUM]/1e9, ...</w:t>
      </w:r>
    </w:p>
    <w:p w14:paraId="3C8AD8AC">
      <w:pPr>
        <w:pStyle w:val="2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0" w:line="240" w:lineRule="auto"/>
        <w:textAlignment w:val="auto"/>
        <w:rPr>
          <w:rFonts w:hint="default" w:ascii="Times New Roman" w:hAnsi="Times New Roman"/>
          <w:sz w:val="16"/>
        </w:rPr>
      </w:pPr>
      <w:r>
        <w:rPr>
          <w:rFonts w:hint="default" w:ascii="Times New Roman" w:hAnsi="Times New Roman"/>
          <w:sz w:val="16"/>
        </w:rPr>
        <w:t xml:space="preserve">     [PIF PLO PRF PRF-15],'filled','LineWidth',1.5);</w:t>
      </w:r>
    </w:p>
    <w:p w14:paraId="3112CC48">
      <w:pPr>
        <w:pStyle w:val="2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0" w:line="240" w:lineRule="auto"/>
        <w:textAlignment w:val="auto"/>
        <w:rPr>
          <w:rFonts w:hint="default" w:ascii="Times New Roman" w:hAnsi="Times New Roman"/>
          <w:sz w:val="16"/>
        </w:rPr>
      </w:pPr>
      <w:r>
        <w:rPr>
          <w:rFonts w:hint="default" w:ascii="Times New Roman" w:hAnsi="Times New Roman"/>
          <w:sz w:val="16"/>
        </w:rPr>
        <w:t>grid on;</w:t>
      </w:r>
    </w:p>
    <w:p w14:paraId="6D91A909">
      <w:pPr>
        <w:pStyle w:val="2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0" w:line="240" w:lineRule="auto"/>
        <w:textAlignment w:val="auto"/>
        <w:rPr>
          <w:rFonts w:hint="default" w:ascii="Times New Roman" w:hAnsi="Times New Roman"/>
          <w:sz w:val="16"/>
        </w:rPr>
      </w:pPr>
      <w:r>
        <w:rPr>
          <w:rFonts w:hint="default" w:ascii="Times New Roman" w:hAnsi="Times New Roman"/>
          <w:sz w:val="16"/>
        </w:rPr>
        <w:t>xlabel('Frequency (GHz)');</w:t>
      </w:r>
    </w:p>
    <w:p w14:paraId="7609B120">
      <w:pPr>
        <w:pStyle w:val="2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0" w:line="240" w:lineRule="auto"/>
        <w:textAlignment w:val="auto"/>
        <w:rPr>
          <w:rFonts w:hint="default" w:ascii="Times New Roman" w:hAnsi="Times New Roman"/>
          <w:sz w:val="16"/>
        </w:rPr>
      </w:pPr>
      <w:r>
        <w:rPr>
          <w:rFonts w:hint="default" w:ascii="Times New Roman" w:hAnsi="Times New Roman"/>
          <w:sz w:val="16"/>
        </w:rPr>
        <w:t>ylabel('Power (dBm)');</w:t>
      </w:r>
    </w:p>
    <w:p w14:paraId="07F4E334">
      <w:pPr>
        <w:pStyle w:val="2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0" w:line="240" w:lineRule="auto"/>
        <w:textAlignment w:val="auto"/>
        <w:rPr>
          <w:rFonts w:hint="default" w:ascii="Times New Roman" w:hAnsi="Times New Roman"/>
          <w:sz w:val="16"/>
        </w:rPr>
      </w:pPr>
      <w:r>
        <w:rPr>
          <w:rFonts w:hint="default" w:ascii="Times New Roman" w:hAnsi="Times New Roman"/>
          <w:sz w:val="16"/>
        </w:rPr>
        <w:t>title('Mixer Frequency Components');</w:t>
      </w:r>
    </w:p>
    <w:p w14:paraId="073FB33E">
      <w:pPr>
        <w:pStyle w:val="2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0" w:line="240" w:lineRule="auto"/>
        <w:textAlignment w:val="auto"/>
        <w:rPr>
          <w:rFonts w:hint="default" w:ascii="Times New Roman" w:hAnsi="Times New Roman"/>
          <w:sz w:val="16"/>
        </w:rPr>
      </w:pPr>
      <w:r>
        <w:rPr>
          <w:rFonts w:hint="default" w:ascii="Times New Roman" w:hAnsi="Times New Roman"/>
          <w:sz w:val="16"/>
        </w:rPr>
        <w:t>xticks([fIF fLO fRF fSUM]/1e9);</w:t>
      </w:r>
    </w:p>
    <w:p w14:paraId="3C07B374">
      <w:pPr>
        <w:pStyle w:val="2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0" w:line="240" w:lineRule="auto"/>
        <w:textAlignment w:val="auto"/>
        <w:rPr>
          <w:rFonts w:hint="default" w:ascii="Times New Roman" w:hAnsi="Times New Roman"/>
          <w:sz w:val="16"/>
        </w:rPr>
      </w:pPr>
      <w:r>
        <w:rPr>
          <w:rFonts w:hint="default" w:ascii="Times New Roman" w:hAnsi="Times New Roman"/>
          <w:sz w:val="16"/>
        </w:rPr>
        <w:t>xticklabels({'IF','LO','RF','Sum'});</w:t>
      </w:r>
    </w:p>
    <w:p w14:paraId="0B69415C">
      <w:pPr>
        <w:pStyle w:val="2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0" w:line="240" w:lineRule="auto"/>
        <w:textAlignment w:val="auto"/>
        <w:rPr>
          <w:rFonts w:hint="default" w:ascii="Times New Roman" w:hAnsi="Times New Roman"/>
          <w:sz w:val="16"/>
        </w:rPr>
      </w:pPr>
    </w:p>
    <w:p w14:paraId="5970061F">
      <w:pPr>
        <w:pStyle w:val="2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0" w:line="240" w:lineRule="auto"/>
        <w:textAlignment w:val="auto"/>
        <w:rPr>
          <w:rFonts w:hint="default" w:ascii="Times New Roman" w:hAnsi="Times New Roman"/>
          <w:sz w:val="16"/>
        </w:rPr>
      </w:pPr>
      <w:r>
        <w:rPr>
          <w:rFonts w:hint="default" w:ascii="Times New Roman" w:hAnsi="Times New Roman"/>
          <w:sz w:val="16"/>
        </w:rPr>
        <w:t>% Plot 9: IF output power versus RF power</w:t>
      </w:r>
    </w:p>
    <w:p w14:paraId="5410AC4D">
      <w:pPr>
        <w:pStyle w:val="2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0" w:line="240" w:lineRule="auto"/>
        <w:textAlignment w:val="auto"/>
        <w:rPr>
          <w:rFonts w:hint="default" w:ascii="Times New Roman" w:hAnsi="Times New Roman"/>
          <w:sz w:val="16"/>
        </w:rPr>
      </w:pPr>
      <w:r>
        <w:rPr>
          <w:rFonts w:hint="default" w:ascii="Times New Roman" w:hAnsi="Times New Roman"/>
          <w:sz w:val="16"/>
        </w:rPr>
        <w:t>nexttile;</w:t>
      </w:r>
    </w:p>
    <w:p w14:paraId="060C1782">
      <w:pPr>
        <w:pStyle w:val="2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0" w:line="240" w:lineRule="auto"/>
        <w:textAlignment w:val="auto"/>
        <w:rPr>
          <w:rFonts w:hint="default" w:ascii="Times New Roman" w:hAnsi="Times New Roman"/>
          <w:sz w:val="16"/>
        </w:rPr>
      </w:pPr>
      <w:r>
        <w:rPr>
          <w:rFonts w:hint="default" w:ascii="Times New Roman" w:hAnsi="Times New Roman"/>
          <w:sz w:val="16"/>
        </w:rPr>
        <w:t>plot(RFsweep,PIFsweep,'b','LineWidth',1.8);</w:t>
      </w:r>
    </w:p>
    <w:p w14:paraId="6EDB96CC">
      <w:pPr>
        <w:pStyle w:val="2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0" w:line="240" w:lineRule="auto"/>
        <w:textAlignment w:val="auto"/>
        <w:rPr>
          <w:rFonts w:hint="default" w:ascii="Times New Roman" w:hAnsi="Times New Roman"/>
          <w:sz w:val="16"/>
        </w:rPr>
      </w:pPr>
      <w:r>
        <w:rPr>
          <w:rFonts w:hint="default" w:ascii="Times New Roman" w:hAnsi="Times New Roman"/>
          <w:sz w:val="16"/>
        </w:rPr>
        <w:t>hold on;</w:t>
      </w:r>
    </w:p>
    <w:p w14:paraId="70DF8B7F">
      <w:pPr>
        <w:pStyle w:val="2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0" w:line="240" w:lineRule="auto"/>
        <w:textAlignment w:val="auto"/>
        <w:rPr>
          <w:rFonts w:hint="default" w:ascii="Times New Roman" w:hAnsi="Times New Roman"/>
          <w:sz w:val="16"/>
        </w:rPr>
      </w:pPr>
      <w:r>
        <w:rPr>
          <w:rFonts w:hint="default" w:ascii="Times New Roman" w:hAnsi="Times New Roman"/>
          <w:sz w:val="16"/>
        </w:rPr>
        <w:t>yline(PIF,'r--','Nominal IF output');</w:t>
      </w:r>
    </w:p>
    <w:p w14:paraId="61F64015">
      <w:pPr>
        <w:pStyle w:val="2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0" w:line="240" w:lineRule="auto"/>
        <w:textAlignment w:val="auto"/>
        <w:rPr>
          <w:rFonts w:hint="default" w:ascii="Times New Roman" w:hAnsi="Times New Roman"/>
          <w:sz w:val="16"/>
        </w:rPr>
      </w:pPr>
      <w:r>
        <w:rPr>
          <w:rFonts w:hint="default" w:ascii="Times New Roman" w:hAnsi="Times New Roman"/>
          <w:sz w:val="16"/>
        </w:rPr>
        <w:t>plot(PRF,PIF,'ko','MarkerFaceColor','y');</w:t>
      </w:r>
    </w:p>
    <w:p w14:paraId="7FF1601F">
      <w:pPr>
        <w:pStyle w:val="2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0" w:line="240" w:lineRule="auto"/>
        <w:textAlignment w:val="auto"/>
        <w:rPr>
          <w:rFonts w:hint="default" w:ascii="Times New Roman" w:hAnsi="Times New Roman"/>
          <w:sz w:val="16"/>
        </w:rPr>
      </w:pPr>
      <w:r>
        <w:rPr>
          <w:rFonts w:hint="default" w:ascii="Times New Roman" w:hAnsi="Times New Roman"/>
          <w:sz w:val="16"/>
        </w:rPr>
        <w:t>grid on;</w:t>
      </w:r>
    </w:p>
    <w:p w14:paraId="0F3ECDB9">
      <w:pPr>
        <w:pStyle w:val="2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0" w:line="240" w:lineRule="auto"/>
        <w:textAlignment w:val="auto"/>
        <w:rPr>
          <w:rFonts w:hint="default" w:ascii="Times New Roman" w:hAnsi="Times New Roman"/>
          <w:sz w:val="16"/>
        </w:rPr>
      </w:pPr>
      <w:r>
        <w:rPr>
          <w:rFonts w:hint="default" w:ascii="Times New Roman" w:hAnsi="Times New Roman"/>
          <w:sz w:val="16"/>
        </w:rPr>
        <w:t>xlabel('RF Input Power (dBm)');</w:t>
      </w:r>
    </w:p>
    <w:p w14:paraId="65F959C0">
      <w:pPr>
        <w:pStyle w:val="2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0" w:line="240" w:lineRule="auto"/>
        <w:textAlignment w:val="auto"/>
        <w:rPr>
          <w:rFonts w:hint="default" w:ascii="Times New Roman" w:hAnsi="Times New Roman"/>
          <w:sz w:val="16"/>
        </w:rPr>
      </w:pPr>
      <w:r>
        <w:rPr>
          <w:rFonts w:hint="default" w:ascii="Times New Roman" w:hAnsi="Times New Roman"/>
          <w:sz w:val="16"/>
        </w:rPr>
        <w:t>ylabel('IF Output Power (dBm)');</w:t>
      </w:r>
    </w:p>
    <w:p w14:paraId="004B5B03">
      <w:pPr>
        <w:pStyle w:val="2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0" w:line="240" w:lineRule="auto"/>
        <w:textAlignment w:val="auto"/>
        <w:rPr>
          <w:rFonts w:hint="default" w:ascii="Times New Roman" w:hAnsi="Times New Roman"/>
          <w:sz w:val="16"/>
        </w:rPr>
      </w:pPr>
      <w:r>
        <w:rPr>
          <w:rFonts w:hint="default" w:ascii="Times New Roman" w:hAnsi="Times New Roman"/>
          <w:sz w:val="16"/>
        </w:rPr>
        <w:t>title('RF-to-IF Power Relationship');</w:t>
      </w:r>
    </w:p>
    <w:p w14:paraId="262D8DB9">
      <w:pPr>
        <w:pStyle w:val="2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0" w:line="240" w:lineRule="auto"/>
        <w:textAlignment w:val="auto"/>
        <w:rPr>
          <w:rFonts w:hint="default" w:ascii="Times New Roman" w:hAnsi="Times New Roman"/>
          <w:sz w:val="16"/>
        </w:rPr>
      </w:pPr>
    </w:p>
    <w:p w14:paraId="3D9FCABD">
      <w:pPr>
        <w:pStyle w:val="2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0" w:line="240" w:lineRule="auto"/>
        <w:textAlignment w:val="auto"/>
        <w:rPr>
          <w:rFonts w:hint="default" w:ascii="Times New Roman" w:hAnsi="Times New Roman"/>
          <w:sz w:val="16"/>
        </w:rPr>
      </w:pPr>
      <w:r>
        <w:rPr>
          <w:rFonts w:hint="default" w:ascii="Times New Roman" w:hAnsi="Times New Roman"/>
          <w:sz w:val="16"/>
        </w:rPr>
        <w:t>sgtitle('Microwave Semiconductor Devices and Mixer Analysis', ...</w:t>
      </w:r>
    </w:p>
    <w:p w14:paraId="662222F5">
      <w:pPr>
        <w:pStyle w:val="2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0" w:line="240" w:lineRule="auto"/>
        <w:textAlignment w:val="auto"/>
        <w:rPr>
          <w:rFonts w:hint="default" w:ascii="Times New Roman" w:hAnsi="Times New Roman"/>
          <w:sz w:val="16"/>
        </w:rPr>
      </w:pPr>
      <w:r>
        <w:rPr>
          <w:rFonts w:hint="default" w:ascii="Times New Roman" w:hAnsi="Times New Roman"/>
          <w:sz w:val="16"/>
        </w:rPr>
        <w:t xml:space="preserve">    'FontSize',15,'FontWeight','bold');</w:t>
      </w:r>
    </w:p>
    <w:p w14:paraId="065A9E93">
      <w:pPr>
        <w:pStyle w:val="2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0" w:line="240" w:lineRule="auto"/>
        <w:textAlignment w:val="auto"/>
        <w:rPr>
          <w:rFonts w:hint="default" w:ascii="Times New Roman" w:hAnsi="Times New Roman"/>
          <w:sz w:val="16"/>
        </w:rPr>
      </w:pPr>
    </w:p>
    <w:p w14:paraId="24344386">
      <w:pPr>
        <w:pStyle w:val="2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0" w:line="240" w:lineRule="auto"/>
        <w:textAlignment w:val="auto"/>
        <w:rPr>
          <w:rFonts w:hint="default" w:ascii="Times New Roman" w:hAnsi="Times New Roman"/>
          <w:sz w:val="16"/>
        </w:rPr>
      </w:pPr>
      <w:r>
        <w:rPr>
          <w:rFonts w:hint="default" w:ascii="Times New Roman" w:hAnsi="Times New Roman"/>
          <w:sz w:val="16"/>
        </w:rPr>
        <w:t>%% 12. FINAL NOTES</w:t>
      </w:r>
    </w:p>
    <w:p w14:paraId="147640B6">
      <w:pPr>
        <w:pStyle w:val="2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0" w:line="240" w:lineRule="auto"/>
        <w:textAlignment w:val="auto"/>
        <w:rPr>
          <w:rFonts w:hint="default" w:ascii="Times New Roman" w:hAnsi="Times New Roman"/>
          <w:sz w:val="16"/>
        </w:rPr>
      </w:pPr>
      <w:r>
        <w:rPr>
          <w:rFonts w:hint="default" w:ascii="Times New Roman" w:hAnsi="Times New Roman"/>
          <w:sz w:val="16"/>
        </w:rPr>
        <w:t>fprintf('\nSimulation completed.\n');</w:t>
      </w:r>
    </w:p>
    <w:p w14:paraId="2B15599A">
      <w:pPr>
        <w:pStyle w:val="2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0" w:line="240" w:lineRule="auto"/>
        <w:textAlignment w:val="auto"/>
        <w:rPr>
          <w:rFonts w:hint="default" w:ascii="Times New Roman" w:hAnsi="Times New Roman"/>
          <w:sz w:val="16"/>
        </w:rPr>
      </w:pPr>
      <w:r>
        <w:rPr>
          <w:rFonts w:hint="default" w:ascii="Times New Roman" w:hAnsi="Times New Roman"/>
          <w:sz w:val="16"/>
        </w:rPr>
        <w:t>fprintf('All eight analysis plots are displayed in one figure.\n');</w:t>
      </w:r>
    </w:p>
    <w:p w14:paraId="49698E18">
      <w:pPr>
        <w:pStyle w:val="2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0" w:line="240" w:lineRule="auto"/>
        <w:textAlignment w:val="auto"/>
        <w:rPr>
          <w:rFonts w:hint="default" w:ascii="Times New Roman" w:hAnsi="Times New Roman"/>
          <w:sz w:val="16"/>
        </w:rPr>
      </w:pPr>
      <w:r>
        <w:rPr>
          <w:rFonts w:hint="default" w:ascii="Times New Roman" w:hAnsi="Times New Roman"/>
          <w:sz w:val="16"/>
        </w:rPr>
        <w:t>fprintf('Device and power-sweep curves are illustrative models.\n');</w:t>
      </w:r>
    </w:p>
    <w:p w14:paraId="516D2506">
      <w:pPr>
        <w:pStyle w:val="2"/>
      </w:pPr>
      <w:r>
        <w:rPr>
          <w:rFonts w:ascii="Times New Roman" w:hAnsi="Times New Roman"/>
        </w:rPr>
        <w:t xml:space="preserve">5. Calculated Results 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6"/>
        <w:gridCol w:w="2556"/>
        <w:gridCol w:w="2556"/>
        <w:gridCol w:w="2556"/>
      </w:tblGrid>
      <w:tr w14:paraId="505435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shd w:val="clear" w:color="auto" w:fill="D9EAF7"/>
            <w:vAlign w:val="center"/>
          </w:tcPr>
          <w:p w14:paraId="06DC0967">
            <w:pPr>
              <w:spacing w:after="0" w:line="240" w:lineRule="auto"/>
            </w:pPr>
            <w:r>
              <w:rPr>
                <w:rFonts w:ascii="Times New Roman" w:hAnsi="Times New Roman"/>
                <w:sz w:val="20"/>
              </w:rPr>
              <w:t>Output parameter</w:t>
            </w:r>
          </w:p>
        </w:tc>
        <w:tc>
          <w:tcPr>
            <w:tcW w:w="255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shd w:val="clear" w:color="auto" w:fill="D9EAF7"/>
            <w:vAlign w:val="center"/>
          </w:tcPr>
          <w:p w14:paraId="723C7548">
            <w:pPr>
              <w:spacing w:after="0" w:line="240" w:lineRule="auto"/>
            </w:pPr>
            <w:r>
              <w:rPr>
                <w:rFonts w:ascii="Times New Roman" w:hAnsi="Times New Roman"/>
                <w:sz w:val="20"/>
              </w:rPr>
              <w:t>Theoretical / expected value (manual)</w:t>
            </w:r>
          </w:p>
        </w:tc>
        <w:tc>
          <w:tcPr>
            <w:tcW w:w="255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shd w:val="clear" w:color="auto" w:fill="D9EAF7"/>
            <w:vAlign w:val="center"/>
          </w:tcPr>
          <w:p w14:paraId="49DFB2B1">
            <w:pPr>
              <w:spacing w:after="0" w:line="240" w:lineRule="auto"/>
            </w:pPr>
            <w:r>
              <w:rPr>
                <w:rFonts w:ascii="Times New Roman" w:hAnsi="Times New Roman"/>
                <w:sz w:val="20"/>
              </w:rPr>
              <w:t>Value from supplied code</w:t>
            </w:r>
          </w:p>
        </w:tc>
        <w:tc>
          <w:tcPr>
            <w:tcW w:w="255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shd w:val="clear" w:color="auto" w:fill="D9EAF7"/>
            <w:vAlign w:val="center"/>
          </w:tcPr>
          <w:p w14:paraId="1193ED4B">
            <w:pPr>
              <w:spacing w:after="0" w:line="240" w:lineRule="auto"/>
            </w:pPr>
            <w:r>
              <w:rPr>
                <w:rFonts w:ascii="Times New Roman" w:hAnsi="Times New Roman"/>
                <w:sz w:val="20"/>
              </w:rPr>
              <w:t>% deviation / status</w:t>
            </w:r>
          </w:p>
        </w:tc>
      </w:tr>
      <w:tr w14:paraId="2B9507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5EA4EA5B">
            <w:pPr>
              <w:spacing w:after="0" w:line="240" w:lineRule="auto"/>
            </w:pPr>
            <w:r>
              <w:rPr>
                <w:rFonts w:ascii="Times New Roman" w:hAnsi="Times New Roman"/>
                <w:sz w:val="20"/>
              </w:rPr>
              <w:t>Difference frequency (IF)</w:t>
            </w:r>
          </w:p>
        </w:tc>
        <w:tc>
          <w:tcPr>
            <w:tcW w:w="255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0E16768A">
            <w:pPr>
              <w:spacing w:after="0" w:line="240" w:lineRule="auto"/>
            </w:pPr>
            <w:r>
              <w:rPr>
                <w:rFonts w:ascii="Times New Roman" w:hAnsi="Times New Roman"/>
                <w:sz w:val="20"/>
              </w:rPr>
              <w:t>|10 − 9.5| = 0.500 GHz</w:t>
            </w:r>
          </w:p>
        </w:tc>
        <w:tc>
          <w:tcPr>
            <w:tcW w:w="255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0B960481">
            <w:pPr>
              <w:spacing w:after="0" w:line="240" w:lineRule="auto"/>
            </w:pPr>
            <w:r>
              <w:rPr>
                <w:rFonts w:ascii="Times New Roman" w:hAnsi="Times New Roman"/>
                <w:sz w:val="20"/>
              </w:rPr>
              <w:t>0.500 GHz</w:t>
            </w:r>
          </w:p>
        </w:tc>
        <w:tc>
          <w:tcPr>
            <w:tcW w:w="255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4C7B326B">
            <w:pPr>
              <w:spacing w:after="0" w:line="240" w:lineRule="auto"/>
            </w:pPr>
            <w:r>
              <w:rPr>
                <w:rFonts w:ascii="Times New Roman" w:hAnsi="Times New Roman"/>
                <w:sz w:val="20"/>
              </w:rPr>
              <w:t>0.000% (≤ 2% limit)</w:t>
            </w:r>
          </w:p>
        </w:tc>
      </w:tr>
      <w:tr w14:paraId="152603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36D28B2E">
            <w:pPr>
              <w:spacing w:after="0" w:line="240" w:lineRule="auto"/>
            </w:pPr>
            <w:r>
              <w:rPr>
                <w:rFonts w:ascii="Times New Roman" w:hAnsi="Times New Roman"/>
                <w:sz w:val="20"/>
              </w:rPr>
              <w:t>Sum frequency</w:t>
            </w:r>
          </w:p>
        </w:tc>
        <w:tc>
          <w:tcPr>
            <w:tcW w:w="255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44C937DC">
            <w:pPr>
              <w:spacing w:after="0" w:line="240" w:lineRule="auto"/>
            </w:pPr>
            <w:r>
              <w:rPr>
                <w:rFonts w:ascii="Times New Roman" w:hAnsi="Times New Roman"/>
                <w:sz w:val="20"/>
              </w:rPr>
              <w:t>10 + 9.5 = 19.500 GHz</w:t>
            </w:r>
          </w:p>
        </w:tc>
        <w:tc>
          <w:tcPr>
            <w:tcW w:w="255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1F09FE4B">
            <w:pPr>
              <w:spacing w:after="0" w:line="240" w:lineRule="auto"/>
            </w:pPr>
            <w:r>
              <w:rPr>
                <w:rFonts w:ascii="Times New Roman" w:hAnsi="Times New Roman"/>
                <w:sz w:val="20"/>
              </w:rPr>
              <w:t>Not simulated by this code</w:t>
            </w:r>
          </w:p>
        </w:tc>
        <w:tc>
          <w:tcPr>
            <w:tcW w:w="255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3F11A2E2">
            <w:pPr>
              <w:spacing w:after="0" w:line="240" w:lineRule="auto"/>
            </w:pPr>
            <w:r>
              <w:rPr>
                <w:rFonts w:ascii="Times New Roman" w:hAnsi="Times New Roman"/>
                <w:sz w:val="20"/>
              </w:rPr>
              <w:t>Cannot calculate</w:t>
            </w:r>
          </w:p>
        </w:tc>
      </w:tr>
      <w:tr w14:paraId="37E31E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5A82B9A7">
            <w:pPr>
              <w:spacing w:after="0" w:line="240" w:lineRule="auto"/>
            </w:pPr>
            <w:r>
              <w:rPr>
                <w:rFonts w:ascii="Times New Roman" w:hAnsi="Times New Roman"/>
                <w:sz w:val="20"/>
              </w:rPr>
              <w:t>IF output power</w:t>
            </w:r>
          </w:p>
        </w:tc>
        <w:tc>
          <w:tcPr>
            <w:tcW w:w="255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6F7D58A5">
            <w:pPr>
              <w:spacing w:after="0" w:line="240" w:lineRule="auto"/>
            </w:pPr>
            <w:r>
              <w:rPr>
                <w:rFonts w:ascii="Times New Roman" w:hAnsi="Times New Roman"/>
                <w:sz w:val="20"/>
              </w:rPr>
              <w:t>Record IF power at 0.5 GHz</w:t>
            </w:r>
          </w:p>
        </w:tc>
        <w:tc>
          <w:tcPr>
            <w:tcW w:w="255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712258FC">
            <w:pPr>
              <w:spacing w:after="0" w:line="240" w:lineRule="auto"/>
            </w:pPr>
            <w:r>
              <w:rPr>
                <w:rFonts w:ascii="Times New Roman" w:hAnsi="Times New Roman"/>
                <w:sz w:val="20"/>
              </w:rPr>
              <w:t>−18.00 dBm (model estimate)</w:t>
            </w:r>
          </w:p>
        </w:tc>
        <w:tc>
          <w:tcPr>
            <w:tcW w:w="255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2D366E0F">
            <w:pPr>
              <w:spacing w:after="0" w:line="240" w:lineRule="auto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 w14:paraId="15EA5D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7810AD7F">
            <w:pPr>
              <w:spacing w:after="0" w:line="240" w:lineRule="auto"/>
            </w:pPr>
            <w:r>
              <w:rPr>
                <w:rFonts w:ascii="Times New Roman" w:hAnsi="Times New Roman"/>
                <w:sz w:val="20"/>
              </w:rPr>
              <w:t>Conversion loss</w:t>
            </w:r>
          </w:p>
        </w:tc>
        <w:tc>
          <w:tcPr>
            <w:tcW w:w="255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3F7EB058">
            <w:pPr>
              <w:spacing w:after="0" w:line="240" w:lineRule="auto"/>
            </w:pPr>
            <w:r>
              <w:rPr>
                <w:rFonts w:ascii="Times New Roman" w:hAnsi="Times New Roman"/>
                <w:sz w:val="20"/>
              </w:rPr>
              <w:t>6–10 dB expected for passive mixer</w:t>
            </w:r>
          </w:p>
        </w:tc>
        <w:tc>
          <w:tcPr>
            <w:tcW w:w="255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342D897D">
            <w:pPr>
              <w:spacing w:after="0" w:line="240" w:lineRule="auto"/>
            </w:pPr>
            <w:r>
              <w:rPr>
                <w:rFonts w:ascii="Times New Roman" w:hAnsi="Times New Roman"/>
                <w:sz w:val="20"/>
              </w:rPr>
              <w:t>8.00 dB (assumed-model result)</w:t>
            </w:r>
          </w:p>
        </w:tc>
        <w:tc>
          <w:tcPr>
            <w:tcW w:w="255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55291F97">
            <w:pPr>
              <w:spacing w:after="0" w:line="240" w:lineRule="auto"/>
            </w:pPr>
            <w:r>
              <w:rPr>
                <w:rFonts w:ascii="Times New Roman" w:hAnsi="Times New Roman"/>
                <w:sz w:val="20"/>
              </w:rPr>
              <w:t>Within expected range</w:t>
            </w:r>
          </w:p>
        </w:tc>
      </w:tr>
      <w:tr w14:paraId="4FC2A6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6" w:type="dxa"/>
          </w:tcPr>
          <w:p w14:paraId="402A0E1A">
            <w:pPr>
              <w:spacing w:after="0" w:line="240" w:lineRule="auto"/>
            </w:pPr>
            <w:r>
              <w:rPr>
                <w:rFonts w:ascii="Times New Roman" w:hAnsi="Times New Roman"/>
                <w:sz w:val="20"/>
              </w:rPr>
              <w:t>Dominant conversion product</w:t>
            </w:r>
          </w:p>
        </w:tc>
        <w:tc>
          <w:tcPr>
            <w:tcW w:w="2556" w:type="dxa"/>
          </w:tcPr>
          <w:p w14:paraId="4686BABF">
            <w:pPr>
              <w:spacing w:after="0" w:line="240" w:lineRule="auto"/>
            </w:pPr>
            <w:r>
              <w:rPr>
                <w:rFonts w:ascii="Times New Roman" w:hAnsi="Times New Roman"/>
                <w:sz w:val="20"/>
              </w:rPr>
              <w:t>0.5 GHz IF; other spurs ≤ −20 dBc</w:t>
            </w:r>
          </w:p>
        </w:tc>
        <w:tc>
          <w:tcPr>
            <w:tcW w:w="2556" w:type="dxa"/>
          </w:tcPr>
          <w:p w14:paraId="69172E59">
            <w:pPr>
              <w:spacing w:after="0" w:line="240" w:lineRule="auto"/>
            </w:pPr>
            <w:r>
              <w:rPr>
                <w:rFonts w:ascii="Times New Roman" w:hAnsi="Times New Roman"/>
                <w:sz w:val="20"/>
              </w:rPr>
              <w:t>0.5 GHz IF signal generated; spurs not modeled</w:t>
            </w:r>
          </w:p>
        </w:tc>
        <w:tc>
          <w:tcPr>
            <w:tcW w:w="2556" w:type="dxa"/>
          </w:tcPr>
          <w:p w14:paraId="776A082F">
            <w:pPr>
              <w:spacing w:after="0" w:line="240" w:lineRule="auto"/>
            </w:pPr>
            <w:r>
              <w:rPr>
                <w:rFonts w:ascii="Times New Roman" w:hAnsi="Times New Roman"/>
                <w:sz w:val="20"/>
              </w:rPr>
              <w:t>Partial check only</w:t>
            </w:r>
          </w:p>
        </w:tc>
      </w:tr>
      <w:tr w14:paraId="075EC1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6" w:type="dxa"/>
          </w:tcPr>
          <w:p w14:paraId="4F4DD95E">
            <w:pPr>
              <w:spacing w:after="0" w:line="240" w:lineRule="auto"/>
            </w:pPr>
            <w:r>
              <w:rPr>
                <w:rFonts w:ascii="Times New Roman" w:hAnsi="Times New Roman"/>
                <w:sz w:val="20"/>
              </w:rPr>
              <w:t>LO-power sweep</w:t>
            </w:r>
          </w:p>
        </w:tc>
        <w:tc>
          <w:tcPr>
            <w:tcW w:w="2556" w:type="dxa"/>
          </w:tcPr>
          <w:p w14:paraId="5E81A41C">
            <w:pPr>
              <w:spacing w:after="0" w:line="240" w:lineRule="auto"/>
            </w:pPr>
            <w:r>
              <w:rPr>
                <w:rFonts w:ascii="Times New Roman" w:hAnsi="Times New Roman"/>
                <w:sz w:val="20"/>
              </w:rPr>
              <w:t>Interpret effect of LO power</w:t>
            </w:r>
          </w:p>
        </w:tc>
        <w:tc>
          <w:tcPr>
            <w:tcW w:w="2556" w:type="dxa"/>
          </w:tcPr>
          <w:p w14:paraId="103A1B3D">
            <w:pPr>
              <w:spacing w:after="0" w:line="240" w:lineRule="auto"/>
            </w:pPr>
            <w:r>
              <w:rPr>
                <w:rFonts w:ascii="Times New Roman" w:hAnsi="Times New Roman"/>
                <w:sz w:val="20"/>
              </w:rPr>
              <w:t>Illustrative curve, 0–13 dBm</w:t>
            </w:r>
          </w:p>
        </w:tc>
        <w:tc>
          <w:tcPr>
            <w:tcW w:w="2556" w:type="dxa"/>
          </w:tcPr>
          <w:p w14:paraId="661D9C8B">
            <w:pPr>
              <w:spacing w:after="0" w:line="240" w:lineRule="auto"/>
            </w:pPr>
            <w:r>
              <w:rPr>
                <w:rFonts w:ascii="Times New Roman" w:hAnsi="Times New Roman"/>
                <w:sz w:val="20"/>
              </w:rPr>
              <w:t>Not measured device data</w:t>
            </w:r>
          </w:p>
        </w:tc>
      </w:tr>
      <w:tr w14:paraId="0F8DD5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6" w:type="dxa"/>
          </w:tcPr>
          <w:p w14:paraId="089D5E27">
            <w:pPr>
              <w:spacing w:after="0" w:line="240" w:lineRule="auto"/>
            </w:pPr>
            <w:r>
              <w:rPr>
                <w:rFonts w:ascii="Times New Roman" w:hAnsi="Times New Roman"/>
                <w:sz w:val="20"/>
              </w:rPr>
              <w:t>RF-power sweep</w:t>
            </w:r>
          </w:p>
        </w:tc>
        <w:tc>
          <w:tcPr>
            <w:tcW w:w="2556" w:type="dxa"/>
          </w:tcPr>
          <w:p w14:paraId="0C6CD635">
            <w:pPr>
              <w:spacing w:after="0" w:line="240" w:lineRule="auto"/>
            </w:pPr>
            <w:r>
              <w:rPr>
                <w:rFonts w:ascii="Times New Roman" w:hAnsi="Times New Roman"/>
                <w:sz w:val="20"/>
              </w:rPr>
              <w:t>Interpret effect of RF input power</w:t>
            </w:r>
          </w:p>
        </w:tc>
        <w:tc>
          <w:tcPr>
            <w:tcW w:w="2556" w:type="dxa"/>
          </w:tcPr>
          <w:p w14:paraId="7C4AFC63">
            <w:pPr>
              <w:spacing w:after="0" w:line="240" w:lineRule="auto"/>
            </w:pPr>
            <w:r>
              <w:rPr>
                <w:rFonts w:ascii="Times New Roman" w:hAnsi="Times New Roman"/>
                <w:sz w:val="20"/>
              </w:rPr>
              <w:t>Illustrative curve, −20 to 0 dBm</w:t>
            </w:r>
          </w:p>
        </w:tc>
        <w:tc>
          <w:tcPr>
            <w:tcW w:w="2556" w:type="dxa"/>
          </w:tcPr>
          <w:p w14:paraId="6D0AD89A">
            <w:pPr>
              <w:spacing w:after="0" w:line="240" w:lineRule="auto"/>
            </w:pPr>
            <w:r>
              <w:rPr>
                <w:rFonts w:ascii="Times New Roman" w:hAnsi="Times New Roman"/>
                <w:sz w:val="20"/>
              </w:rPr>
              <w:t>Not measured device data</w:t>
            </w:r>
          </w:p>
        </w:tc>
      </w:tr>
    </w:tbl>
    <w:p w14:paraId="3877DDBE">
      <w:pPr>
        <w:pStyle w:val="2"/>
      </w:pPr>
      <w:r>
        <w:rPr>
          <w:rFonts w:ascii="Times New Roman" w:hAnsi="Times New Roman"/>
        </w:rPr>
        <w:t>6. Output Parameters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8"/>
        <w:gridCol w:w="3408"/>
        <w:gridCol w:w="3408"/>
      </w:tblGrid>
      <w:tr w14:paraId="60339F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8" w:type="dxa"/>
            <w:tcBorders>
              <w:top w:val="single" w:color="7F7F7F" w:themeColor="background1" w:themeShade="80" w:sz="4" w:space="0"/>
              <w:left w:val="single" w:color="7F7F7F" w:themeColor="background1" w:themeShade="80" w:sz="4" w:space="0"/>
              <w:bottom w:val="single" w:color="7F7F7F" w:themeColor="background1" w:themeShade="80" w:sz="4" w:space="0"/>
              <w:right w:val="single" w:color="7F7F7F" w:themeColor="background1" w:themeShade="80" w:sz="4" w:space="0"/>
              <w:insideH w:val="single" w:sz="4" w:space="0"/>
              <w:insideV w:val="single" w:sz="4" w:space="0"/>
            </w:tcBorders>
            <w:shd w:val="clear" w:color="auto" w:fill="D9EAF7"/>
            <w:vAlign w:val="center"/>
          </w:tcPr>
          <w:p w14:paraId="53A038F1">
            <w:pPr>
              <w:spacing w:after="0" w:line="240" w:lineRule="auto"/>
            </w:pPr>
            <w:r>
              <w:rPr>
                <w:rFonts w:ascii="Times New Roman" w:hAnsi="Times New Roman"/>
                <w:sz w:val="20"/>
              </w:rPr>
              <w:t>Output parameter</w:t>
            </w:r>
          </w:p>
        </w:tc>
        <w:tc>
          <w:tcPr>
            <w:tcW w:w="3408" w:type="dxa"/>
            <w:tcBorders>
              <w:top w:val="single" w:color="7F7F7F" w:themeColor="background1" w:themeShade="80" w:sz="4" w:space="0"/>
              <w:left w:val="single" w:color="7F7F7F" w:themeColor="background1" w:themeShade="80" w:sz="4" w:space="0"/>
              <w:bottom w:val="single" w:color="7F7F7F" w:themeColor="background1" w:themeShade="80" w:sz="4" w:space="0"/>
              <w:right w:val="single" w:color="7F7F7F" w:themeColor="background1" w:themeShade="80" w:sz="4" w:space="0"/>
              <w:insideH w:val="single" w:sz="4" w:space="0"/>
              <w:insideV w:val="single" w:sz="4" w:space="0"/>
            </w:tcBorders>
            <w:shd w:val="clear" w:color="auto" w:fill="D9EAF7"/>
            <w:vAlign w:val="center"/>
          </w:tcPr>
          <w:p w14:paraId="72C143FC">
            <w:pPr>
              <w:spacing w:after="0" w:line="240" w:lineRule="auto"/>
            </w:pPr>
            <w:r>
              <w:rPr>
                <w:rFonts w:ascii="Times New Roman" w:hAnsi="Times New Roman"/>
                <w:sz w:val="20"/>
              </w:rPr>
              <w:t>Expected / theoretical value</w:t>
            </w:r>
          </w:p>
        </w:tc>
        <w:tc>
          <w:tcPr>
            <w:tcW w:w="3408" w:type="dxa"/>
            <w:tcBorders>
              <w:top w:val="single" w:color="7F7F7F" w:themeColor="background1" w:themeShade="80" w:sz="4" w:space="0"/>
              <w:left w:val="single" w:color="7F7F7F" w:themeColor="background1" w:themeShade="80" w:sz="4" w:space="0"/>
              <w:bottom w:val="single" w:color="7F7F7F" w:themeColor="background1" w:themeShade="80" w:sz="4" w:space="0"/>
              <w:right w:val="single" w:color="7F7F7F" w:themeColor="background1" w:themeShade="80" w:sz="4" w:space="0"/>
              <w:insideH w:val="single" w:sz="4" w:space="0"/>
              <w:insideV w:val="single" w:sz="4" w:space="0"/>
            </w:tcBorders>
            <w:shd w:val="clear" w:color="auto" w:fill="D9EAF7"/>
            <w:vAlign w:val="center"/>
          </w:tcPr>
          <w:p w14:paraId="25F39704">
            <w:pPr>
              <w:spacing w:after="0" w:line="240" w:lineRule="auto"/>
            </w:pPr>
            <w:r>
              <w:rPr>
                <w:rFonts w:ascii="Times New Roman" w:hAnsi="Times New Roman"/>
                <w:sz w:val="20"/>
              </w:rPr>
              <w:t>Value recorded from supplied code</w:t>
            </w:r>
          </w:p>
        </w:tc>
      </w:tr>
      <w:tr w14:paraId="720CFB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8" w:type="dxa"/>
            <w:tcBorders>
              <w:top w:val="single" w:color="7F7F7F" w:themeColor="background1" w:themeShade="80" w:sz="4" w:space="0"/>
              <w:left w:val="single" w:color="7F7F7F" w:themeColor="background1" w:themeShade="80" w:sz="4" w:space="0"/>
              <w:bottom w:val="single" w:color="7F7F7F" w:themeColor="background1" w:themeShade="80" w:sz="4" w:space="0"/>
              <w:right w:val="single" w:color="7F7F7F" w:themeColor="background1" w:themeShade="80" w:sz="4" w:space="0"/>
              <w:insideH w:val="single" w:sz="4" w:space="0"/>
              <w:insideV w:val="single" w:sz="4" w:space="0"/>
            </w:tcBorders>
            <w:shd w:val="clear" w:color="auto" w:fill="FFFFFF" w:themeFill="background1"/>
            <w:vAlign w:val="center"/>
          </w:tcPr>
          <w:p w14:paraId="7FCCAFA9">
            <w:pPr>
              <w:spacing w:after="0" w:line="240" w:lineRule="auto"/>
            </w:pPr>
            <w:r>
              <w:rPr>
                <w:rFonts w:ascii="Times New Roman" w:hAnsi="Times New Roman"/>
                <w:sz w:val="20"/>
              </w:rPr>
              <w:t>IF frequency</w:t>
            </w:r>
          </w:p>
        </w:tc>
        <w:tc>
          <w:tcPr>
            <w:tcW w:w="3408" w:type="dxa"/>
            <w:tcBorders>
              <w:top w:val="single" w:color="7F7F7F" w:themeColor="background1" w:themeShade="80" w:sz="4" w:space="0"/>
              <w:left w:val="single" w:color="7F7F7F" w:themeColor="background1" w:themeShade="80" w:sz="4" w:space="0"/>
              <w:bottom w:val="single" w:color="7F7F7F" w:themeColor="background1" w:themeShade="80" w:sz="4" w:space="0"/>
              <w:right w:val="single" w:color="7F7F7F" w:themeColor="background1" w:themeShade="80" w:sz="4" w:space="0"/>
              <w:insideH w:val="single" w:sz="4" w:space="0"/>
              <w:insideV w:val="single" w:sz="4" w:space="0"/>
            </w:tcBorders>
            <w:shd w:val="clear" w:color="auto" w:fill="FFFFFF" w:themeFill="background1"/>
            <w:vAlign w:val="center"/>
          </w:tcPr>
          <w:p w14:paraId="4DE3768A">
            <w:pPr>
              <w:spacing w:after="0" w:line="240" w:lineRule="auto"/>
            </w:pPr>
            <w:r>
              <w:rPr>
                <w:rFonts w:ascii="Times New Roman" w:hAnsi="Times New Roman"/>
                <w:sz w:val="20"/>
              </w:rPr>
              <w:t>|fRF − fLO| = 0.5 GHz</w:t>
            </w:r>
          </w:p>
        </w:tc>
        <w:tc>
          <w:tcPr>
            <w:tcW w:w="3408" w:type="dxa"/>
            <w:tcBorders>
              <w:top w:val="single" w:color="7F7F7F" w:themeColor="background1" w:themeShade="80" w:sz="4" w:space="0"/>
              <w:left w:val="single" w:color="7F7F7F" w:themeColor="background1" w:themeShade="80" w:sz="4" w:space="0"/>
              <w:bottom w:val="single" w:color="7F7F7F" w:themeColor="background1" w:themeShade="80" w:sz="4" w:space="0"/>
              <w:right w:val="single" w:color="7F7F7F" w:themeColor="background1" w:themeShade="80" w:sz="4" w:space="0"/>
              <w:insideH w:val="single" w:sz="4" w:space="0"/>
              <w:insideV w:val="single" w:sz="4" w:space="0"/>
            </w:tcBorders>
            <w:shd w:val="clear" w:color="auto" w:fill="FFFFFF" w:themeFill="background1"/>
            <w:vAlign w:val="center"/>
          </w:tcPr>
          <w:p w14:paraId="4ACE71B2">
            <w:pPr>
              <w:spacing w:after="0" w:line="240" w:lineRule="auto"/>
            </w:pPr>
            <w:r>
              <w:rPr>
                <w:rFonts w:ascii="Times New Roman" w:hAnsi="Times New Roman"/>
                <w:sz w:val="20"/>
              </w:rPr>
              <w:t>0.500 GHz</w:t>
            </w:r>
          </w:p>
        </w:tc>
      </w:tr>
      <w:tr w14:paraId="6A9044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8" w:type="dxa"/>
            <w:tcBorders>
              <w:top w:val="single" w:color="7F7F7F" w:themeColor="background1" w:themeShade="80" w:sz="4" w:space="0"/>
              <w:left w:val="single" w:color="7F7F7F" w:themeColor="background1" w:themeShade="80" w:sz="4" w:space="0"/>
              <w:bottom w:val="single" w:color="7F7F7F" w:themeColor="background1" w:themeShade="80" w:sz="4" w:space="0"/>
              <w:right w:val="single" w:color="7F7F7F" w:themeColor="background1" w:themeShade="80" w:sz="4" w:space="0"/>
              <w:insideH w:val="single" w:sz="4" w:space="0"/>
              <w:insideV w:val="single" w:sz="4" w:space="0"/>
            </w:tcBorders>
            <w:shd w:val="clear" w:color="auto" w:fill="FFFFFF" w:themeFill="background1"/>
            <w:vAlign w:val="center"/>
          </w:tcPr>
          <w:p w14:paraId="7A2078BB">
            <w:pPr>
              <w:spacing w:after="0" w:line="240" w:lineRule="auto"/>
            </w:pPr>
            <w:r>
              <w:rPr>
                <w:rFonts w:ascii="Times New Roman" w:hAnsi="Times New Roman"/>
                <w:sz w:val="20"/>
              </w:rPr>
              <w:t>Sum frequency</w:t>
            </w:r>
          </w:p>
        </w:tc>
        <w:tc>
          <w:tcPr>
            <w:tcW w:w="3408" w:type="dxa"/>
            <w:tcBorders>
              <w:top w:val="single" w:color="7F7F7F" w:themeColor="background1" w:themeShade="80" w:sz="4" w:space="0"/>
              <w:left w:val="single" w:color="7F7F7F" w:themeColor="background1" w:themeShade="80" w:sz="4" w:space="0"/>
              <w:bottom w:val="single" w:color="7F7F7F" w:themeColor="background1" w:themeShade="80" w:sz="4" w:space="0"/>
              <w:right w:val="single" w:color="7F7F7F" w:themeColor="background1" w:themeShade="80" w:sz="4" w:space="0"/>
              <w:insideH w:val="single" w:sz="4" w:space="0"/>
              <w:insideV w:val="single" w:sz="4" w:space="0"/>
            </w:tcBorders>
            <w:shd w:val="clear" w:color="auto" w:fill="FFFFFF" w:themeFill="background1"/>
            <w:vAlign w:val="center"/>
          </w:tcPr>
          <w:p w14:paraId="394C501A">
            <w:pPr>
              <w:spacing w:after="0" w:line="240" w:lineRule="auto"/>
            </w:pPr>
            <w:r>
              <w:rPr>
                <w:rFonts w:ascii="Times New Roman" w:hAnsi="Times New Roman"/>
                <w:sz w:val="20"/>
              </w:rPr>
              <w:t>fSUM = fRF + fLO = 19.5 GHz</w:t>
            </w:r>
          </w:p>
        </w:tc>
        <w:tc>
          <w:tcPr>
            <w:tcW w:w="3408" w:type="dxa"/>
            <w:tcBorders>
              <w:top w:val="single" w:color="7F7F7F" w:themeColor="background1" w:themeShade="80" w:sz="4" w:space="0"/>
              <w:left w:val="single" w:color="7F7F7F" w:themeColor="background1" w:themeShade="80" w:sz="4" w:space="0"/>
              <w:bottom w:val="single" w:color="7F7F7F" w:themeColor="background1" w:themeShade="80" w:sz="4" w:space="0"/>
              <w:right w:val="single" w:color="7F7F7F" w:themeColor="background1" w:themeShade="80" w:sz="4" w:space="0"/>
              <w:insideH w:val="single" w:sz="4" w:space="0"/>
              <w:insideV w:val="single" w:sz="4" w:space="0"/>
            </w:tcBorders>
            <w:shd w:val="clear" w:color="auto" w:fill="FFFFFF" w:themeFill="background1"/>
            <w:vAlign w:val="center"/>
          </w:tcPr>
          <w:p w14:paraId="5A376DBA">
            <w:pPr>
              <w:spacing w:after="0" w:line="240" w:lineRule="auto"/>
            </w:pPr>
            <w:r>
              <w:rPr>
                <w:rFonts w:ascii="Times New Roman" w:hAnsi="Times New Roman"/>
                <w:sz w:val="20"/>
              </w:rPr>
              <w:t>Not generated by this code</w:t>
            </w:r>
          </w:p>
        </w:tc>
      </w:tr>
      <w:tr w14:paraId="4E4F44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8" w:type="dxa"/>
            <w:tcBorders>
              <w:top w:val="single" w:color="7F7F7F" w:themeColor="background1" w:themeShade="80" w:sz="4" w:space="0"/>
              <w:left w:val="single" w:color="7F7F7F" w:themeColor="background1" w:themeShade="80" w:sz="4" w:space="0"/>
              <w:bottom w:val="single" w:color="7F7F7F" w:themeColor="background1" w:themeShade="80" w:sz="4" w:space="0"/>
              <w:right w:val="single" w:color="7F7F7F" w:themeColor="background1" w:themeShade="80" w:sz="4" w:space="0"/>
              <w:insideH w:val="single" w:sz="4" w:space="0"/>
              <w:insideV w:val="single" w:sz="4" w:space="0"/>
            </w:tcBorders>
            <w:shd w:val="clear" w:color="auto" w:fill="FFFFFF" w:themeFill="background1"/>
            <w:vAlign w:val="center"/>
          </w:tcPr>
          <w:p w14:paraId="7349EE3F">
            <w:pPr>
              <w:spacing w:after="0" w:line="240" w:lineRule="auto"/>
            </w:pPr>
            <w:r>
              <w:rPr>
                <w:rFonts w:ascii="Times New Roman" w:hAnsi="Times New Roman"/>
                <w:sz w:val="20"/>
              </w:rPr>
              <w:t>IF output power</w:t>
            </w:r>
          </w:p>
        </w:tc>
        <w:tc>
          <w:tcPr>
            <w:tcW w:w="3408" w:type="dxa"/>
            <w:tcBorders>
              <w:top w:val="single" w:color="7F7F7F" w:themeColor="background1" w:themeShade="80" w:sz="4" w:space="0"/>
              <w:left w:val="single" w:color="7F7F7F" w:themeColor="background1" w:themeShade="80" w:sz="4" w:space="0"/>
              <w:bottom w:val="single" w:color="7F7F7F" w:themeColor="background1" w:themeShade="80" w:sz="4" w:space="0"/>
              <w:right w:val="single" w:color="7F7F7F" w:themeColor="background1" w:themeShade="80" w:sz="4" w:space="0"/>
              <w:insideH w:val="single" w:sz="4" w:space="0"/>
              <w:insideV w:val="single" w:sz="4" w:space="0"/>
            </w:tcBorders>
            <w:shd w:val="clear" w:color="auto" w:fill="FFFFFF" w:themeFill="background1"/>
            <w:vAlign w:val="center"/>
          </w:tcPr>
          <w:p w14:paraId="71F44C52">
            <w:pPr>
              <w:spacing w:after="0" w:line="240" w:lineRule="auto"/>
            </w:pPr>
            <w:r>
              <w:rPr>
                <w:rFonts w:ascii="Times New Roman" w:hAnsi="Times New Roman"/>
                <w:sz w:val="20"/>
              </w:rPr>
              <w:t>PIF = PRF − CL = −18 dBm</w:t>
            </w:r>
          </w:p>
        </w:tc>
        <w:tc>
          <w:tcPr>
            <w:tcW w:w="3408" w:type="dxa"/>
            <w:tcBorders>
              <w:top w:val="single" w:color="7F7F7F" w:themeColor="background1" w:themeShade="80" w:sz="4" w:space="0"/>
              <w:left w:val="single" w:color="7F7F7F" w:themeColor="background1" w:themeShade="80" w:sz="4" w:space="0"/>
              <w:bottom w:val="single" w:color="7F7F7F" w:themeColor="background1" w:themeShade="80" w:sz="4" w:space="0"/>
              <w:right w:val="single" w:color="7F7F7F" w:themeColor="background1" w:themeShade="80" w:sz="4" w:space="0"/>
              <w:insideH w:val="single" w:sz="4" w:space="0"/>
              <w:insideV w:val="single" w:sz="4" w:space="0"/>
            </w:tcBorders>
            <w:shd w:val="clear" w:color="auto" w:fill="FFFFFF" w:themeFill="background1"/>
            <w:vAlign w:val="center"/>
          </w:tcPr>
          <w:p w14:paraId="7EB2D2DC">
            <w:pPr>
              <w:spacing w:after="0" w:line="240" w:lineRule="auto"/>
            </w:pPr>
            <w:r>
              <w:rPr>
                <w:rFonts w:ascii="Times New Roman" w:hAnsi="Times New Roman"/>
                <w:sz w:val="20"/>
              </w:rPr>
              <w:t>−18.00 dBm (behavioral model)</w:t>
            </w:r>
          </w:p>
        </w:tc>
      </w:tr>
      <w:tr w14:paraId="6AB637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8" w:type="dxa"/>
            <w:tcBorders>
              <w:top w:val="single" w:color="7F7F7F" w:themeColor="background1" w:themeShade="80" w:sz="4" w:space="0"/>
              <w:left w:val="single" w:color="7F7F7F" w:themeColor="background1" w:themeShade="80" w:sz="4" w:space="0"/>
              <w:bottom w:val="single" w:color="7F7F7F" w:themeColor="background1" w:themeShade="80" w:sz="4" w:space="0"/>
              <w:right w:val="single" w:color="7F7F7F" w:themeColor="background1" w:themeShade="80" w:sz="4" w:space="0"/>
              <w:insideH w:val="single" w:sz="4" w:space="0"/>
              <w:insideV w:val="single" w:sz="4" w:space="0"/>
            </w:tcBorders>
            <w:shd w:val="clear" w:color="auto" w:fill="FFFFFF" w:themeFill="background1"/>
            <w:vAlign w:val="center"/>
          </w:tcPr>
          <w:p w14:paraId="0BDF0485">
            <w:pPr>
              <w:spacing w:after="0" w:line="240" w:lineRule="auto"/>
            </w:pPr>
            <w:r>
              <w:rPr>
                <w:rFonts w:ascii="Times New Roman" w:hAnsi="Times New Roman"/>
                <w:sz w:val="20"/>
              </w:rPr>
              <w:t>Conversion loss</w:t>
            </w:r>
          </w:p>
        </w:tc>
        <w:tc>
          <w:tcPr>
            <w:tcW w:w="3408" w:type="dxa"/>
            <w:tcBorders>
              <w:top w:val="single" w:color="7F7F7F" w:themeColor="background1" w:themeShade="80" w:sz="4" w:space="0"/>
              <w:left w:val="single" w:color="7F7F7F" w:themeColor="background1" w:themeShade="80" w:sz="4" w:space="0"/>
              <w:bottom w:val="single" w:color="7F7F7F" w:themeColor="background1" w:themeShade="80" w:sz="4" w:space="0"/>
              <w:right w:val="single" w:color="7F7F7F" w:themeColor="background1" w:themeShade="80" w:sz="4" w:space="0"/>
              <w:insideH w:val="single" w:sz="4" w:space="0"/>
              <w:insideV w:val="single" w:sz="4" w:space="0"/>
            </w:tcBorders>
            <w:shd w:val="clear" w:color="auto" w:fill="FFFFFF" w:themeFill="background1"/>
            <w:vAlign w:val="center"/>
          </w:tcPr>
          <w:p w14:paraId="7DCEE57D">
            <w:pPr>
              <w:spacing w:after="0" w:line="240" w:lineRule="auto"/>
            </w:pPr>
            <w:r>
              <w:rPr>
                <w:rFonts w:ascii="Times New Roman" w:hAnsi="Times New Roman"/>
                <w:sz w:val="20"/>
              </w:rPr>
              <w:t>CL = PRF − PIF; expected 6–10 dB</w:t>
            </w:r>
          </w:p>
        </w:tc>
        <w:tc>
          <w:tcPr>
            <w:tcW w:w="3408" w:type="dxa"/>
            <w:tcBorders>
              <w:top w:val="single" w:color="7F7F7F" w:themeColor="background1" w:themeShade="80" w:sz="4" w:space="0"/>
              <w:left w:val="single" w:color="7F7F7F" w:themeColor="background1" w:themeShade="80" w:sz="4" w:space="0"/>
              <w:bottom w:val="single" w:color="7F7F7F" w:themeColor="background1" w:themeShade="80" w:sz="4" w:space="0"/>
              <w:right w:val="single" w:color="7F7F7F" w:themeColor="background1" w:themeShade="80" w:sz="4" w:space="0"/>
              <w:insideH w:val="single" w:sz="4" w:space="0"/>
              <w:insideV w:val="single" w:sz="4" w:space="0"/>
            </w:tcBorders>
            <w:shd w:val="clear" w:color="auto" w:fill="FFFFFF" w:themeFill="background1"/>
            <w:vAlign w:val="center"/>
          </w:tcPr>
          <w:p w14:paraId="2661A70D">
            <w:pPr>
              <w:spacing w:after="0" w:line="240" w:lineRule="auto"/>
            </w:pPr>
            <w:r>
              <w:rPr>
                <w:rFonts w:ascii="Times New Roman" w:hAnsi="Times New Roman"/>
                <w:sz w:val="20"/>
              </w:rPr>
              <w:t>8.00 dB; within expected range</w:t>
            </w:r>
          </w:p>
        </w:tc>
      </w:tr>
      <w:tr w14:paraId="0D50AA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8" w:type="dxa"/>
            <w:tcBorders>
              <w:top w:val="single" w:color="7F7F7F" w:themeColor="background1" w:themeShade="80" w:sz="4" w:space="0"/>
              <w:left w:val="single" w:color="7F7F7F" w:themeColor="background1" w:themeShade="80" w:sz="4" w:space="0"/>
              <w:bottom w:val="single" w:color="7F7F7F" w:themeColor="background1" w:themeShade="80" w:sz="4" w:space="0"/>
              <w:right w:val="single" w:color="7F7F7F" w:themeColor="background1" w:themeShade="80" w:sz="4" w:space="0"/>
              <w:insideH w:val="single" w:sz="4" w:space="0"/>
              <w:insideV w:val="single" w:sz="4" w:space="0"/>
            </w:tcBorders>
            <w:shd w:val="clear" w:color="auto" w:fill="FFFFFF" w:themeFill="background1"/>
            <w:vAlign w:val="center"/>
          </w:tcPr>
          <w:p w14:paraId="202EBD81">
            <w:pPr>
              <w:spacing w:after="0" w:line="240" w:lineRule="auto"/>
            </w:pPr>
            <w:r>
              <w:rPr>
                <w:rFonts w:ascii="Times New Roman" w:hAnsi="Times New Roman"/>
                <w:sz w:val="20"/>
              </w:rPr>
              <w:t>IF frequency deviation</w:t>
            </w:r>
          </w:p>
        </w:tc>
        <w:tc>
          <w:tcPr>
            <w:tcW w:w="3408" w:type="dxa"/>
            <w:tcBorders>
              <w:top w:val="single" w:color="7F7F7F" w:themeColor="background1" w:themeShade="80" w:sz="4" w:space="0"/>
              <w:left w:val="single" w:color="7F7F7F" w:themeColor="background1" w:themeShade="80" w:sz="4" w:space="0"/>
              <w:bottom w:val="single" w:color="7F7F7F" w:themeColor="background1" w:themeShade="80" w:sz="4" w:space="0"/>
              <w:right w:val="single" w:color="7F7F7F" w:themeColor="background1" w:themeShade="80" w:sz="4" w:space="0"/>
              <w:insideH w:val="single" w:sz="4" w:space="0"/>
              <w:insideV w:val="single" w:sz="4" w:space="0"/>
            </w:tcBorders>
            <w:shd w:val="clear" w:color="auto" w:fill="FFFFFF" w:themeFill="background1"/>
            <w:vAlign w:val="center"/>
          </w:tcPr>
          <w:p w14:paraId="0DDB389D">
            <w:pPr>
              <w:spacing w:after="0" w:line="240" w:lineRule="auto"/>
            </w:pPr>
            <w:r>
              <w:rPr>
                <w:rFonts w:ascii="Times New Roman" w:hAnsi="Times New Roman"/>
                <w:sz w:val="20"/>
              </w:rPr>
              <w:t>|fIFsim − fIF| / fIF × 100%</w:t>
            </w:r>
          </w:p>
        </w:tc>
        <w:tc>
          <w:tcPr>
            <w:tcW w:w="3408" w:type="dxa"/>
            <w:tcBorders>
              <w:top w:val="single" w:color="7F7F7F" w:themeColor="background1" w:themeShade="80" w:sz="4" w:space="0"/>
              <w:left w:val="single" w:color="7F7F7F" w:themeColor="background1" w:themeShade="80" w:sz="4" w:space="0"/>
              <w:bottom w:val="single" w:color="7F7F7F" w:themeColor="background1" w:themeShade="80" w:sz="4" w:space="0"/>
              <w:right w:val="single" w:color="7F7F7F" w:themeColor="background1" w:themeShade="80" w:sz="4" w:space="0"/>
              <w:insideH w:val="single" w:sz="4" w:space="0"/>
              <w:insideV w:val="single" w:sz="4" w:space="0"/>
            </w:tcBorders>
            <w:shd w:val="clear" w:color="auto" w:fill="FFFFFF" w:themeFill="background1"/>
            <w:vAlign w:val="center"/>
          </w:tcPr>
          <w:p w14:paraId="05A7ACF2">
            <w:pPr>
              <w:spacing w:after="0" w:line="240" w:lineRule="auto"/>
            </w:pPr>
            <w:r>
              <w:rPr>
                <w:rFonts w:ascii="Times New Roman" w:hAnsi="Times New Roman"/>
                <w:sz w:val="20"/>
              </w:rPr>
              <w:t>0.000%</w:t>
            </w:r>
          </w:p>
        </w:tc>
      </w:tr>
      <w:tr w14:paraId="177104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8" w:type="dxa"/>
            <w:tcBorders>
              <w:top w:val="single" w:color="7F7F7F" w:themeColor="background1" w:themeShade="80" w:sz="4" w:space="0"/>
              <w:left w:val="single" w:color="7F7F7F" w:themeColor="background1" w:themeShade="80" w:sz="4" w:space="0"/>
              <w:bottom w:val="single" w:color="7F7F7F" w:themeColor="background1" w:themeShade="80" w:sz="4" w:space="0"/>
              <w:right w:val="single" w:color="7F7F7F" w:themeColor="background1" w:themeShade="80" w:sz="4" w:space="0"/>
              <w:insideH w:val="single" w:sz="4" w:space="0"/>
              <w:insideV w:val="single" w:sz="4" w:space="0"/>
            </w:tcBorders>
            <w:shd w:val="clear" w:color="auto" w:fill="FFFFFF" w:themeFill="background1"/>
            <w:vAlign w:val="center"/>
          </w:tcPr>
          <w:p w14:paraId="21057C5C">
            <w:pPr>
              <w:spacing w:after="0" w:line="240" w:lineRule="auto"/>
            </w:pPr>
            <w:r>
              <w:rPr>
                <w:rFonts w:ascii="Times New Roman" w:hAnsi="Times New Roman"/>
                <w:sz w:val="20"/>
              </w:rPr>
              <w:t>LO-power sweep</w:t>
            </w:r>
          </w:p>
        </w:tc>
        <w:tc>
          <w:tcPr>
            <w:tcW w:w="3408" w:type="dxa"/>
            <w:tcBorders>
              <w:top w:val="single" w:color="7F7F7F" w:themeColor="background1" w:themeShade="80" w:sz="4" w:space="0"/>
              <w:left w:val="single" w:color="7F7F7F" w:themeColor="background1" w:themeShade="80" w:sz="4" w:space="0"/>
              <w:bottom w:val="single" w:color="7F7F7F" w:themeColor="background1" w:themeShade="80" w:sz="4" w:space="0"/>
              <w:right w:val="single" w:color="7F7F7F" w:themeColor="background1" w:themeShade="80" w:sz="4" w:space="0"/>
              <w:insideH w:val="single" w:sz="4" w:space="0"/>
              <w:insideV w:val="single" w:sz="4" w:space="0"/>
            </w:tcBorders>
            <w:shd w:val="clear" w:color="auto" w:fill="FFFFFF" w:themeFill="background1"/>
            <w:vAlign w:val="center"/>
          </w:tcPr>
          <w:p w14:paraId="01DF9700">
            <w:pPr>
              <w:spacing w:after="0" w:line="240" w:lineRule="auto"/>
            </w:pPr>
            <w:r>
              <w:rPr>
                <w:rFonts w:ascii="Times New Roman" w:hAnsi="Times New Roman"/>
                <w:sz w:val="20"/>
              </w:rPr>
              <w:t>Illustrative conversion-loss curve</w:t>
            </w:r>
          </w:p>
        </w:tc>
        <w:tc>
          <w:tcPr>
            <w:tcW w:w="3408" w:type="dxa"/>
            <w:tcBorders>
              <w:top w:val="single" w:color="7F7F7F" w:themeColor="background1" w:themeShade="80" w:sz="4" w:space="0"/>
              <w:left w:val="single" w:color="7F7F7F" w:themeColor="background1" w:themeShade="80" w:sz="4" w:space="0"/>
              <w:bottom w:val="single" w:color="7F7F7F" w:themeColor="background1" w:themeShade="80" w:sz="4" w:space="0"/>
              <w:right w:val="single" w:color="7F7F7F" w:themeColor="background1" w:themeShade="80" w:sz="4" w:space="0"/>
              <w:insideH w:val="single" w:sz="4" w:space="0"/>
              <w:insideV w:val="single" w:sz="4" w:space="0"/>
            </w:tcBorders>
            <w:shd w:val="clear" w:color="auto" w:fill="FFFFFF" w:themeFill="background1"/>
            <w:vAlign w:val="center"/>
          </w:tcPr>
          <w:p w14:paraId="426729C6">
            <w:pPr>
              <w:spacing w:after="0" w:line="240" w:lineRule="auto"/>
            </w:pPr>
            <w:r>
              <w:rPr>
                <w:rFonts w:ascii="Times New Roman" w:hAnsi="Times New Roman"/>
                <w:sz w:val="20"/>
              </w:rPr>
              <w:t>0–13 dBm; illustrative only</w:t>
            </w:r>
          </w:p>
        </w:tc>
      </w:tr>
      <w:tr w14:paraId="0D9A30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8" w:type="dxa"/>
          </w:tcPr>
          <w:p w14:paraId="2DCE2BBA">
            <w:pPr>
              <w:spacing w:after="0" w:line="240" w:lineRule="auto"/>
            </w:pPr>
            <w:r>
              <w:rPr>
                <w:rFonts w:ascii="Times New Roman" w:hAnsi="Times New Roman"/>
                <w:sz w:val="20"/>
              </w:rPr>
              <w:t>RF-power sweep</w:t>
            </w:r>
          </w:p>
        </w:tc>
        <w:tc>
          <w:tcPr>
            <w:tcW w:w="3408" w:type="dxa"/>
          </w:tcPr>
          <w:p w14:paraId="6679D81C">
            <w:pPr>
              <w:spacing w:after="0" w:line="240" w:lineRule="auto"/>
            </w:pPr>
            <w:r>
              <w:rPr>
                <w:rFonts w:ascii="Times New Roman" w:hAnsi="Times New Roman"/>
                <w:sz w:val="20"/>
              </w:rPr>
              <w:t>Illustrative IF output-power curve</w:t>
            </w:r>
          </w:p>
        </w:tc>
        <w:tc>
          <w:tcPr>
            <w:tcW w:w="3408" w:type="dxa"/>
          </w:tcPr>
          <w:p w14:paraId="5B6B023B">
            <w:pPr>
              <w:spacing w:after="0" w:line="240" w:lineRule="auto"/>
            </w:pPr>
            <w:r>
              <w:rPr>
                <w:rFonts w:ascii="Times New Roman" w:hAnsi="Times New Roman"/>
                <w:sz w:val="20"/>
              </w:rPr>
              <w:t>−20 to 0 dBm; illustrative only</w:t>
            </w:r>
          </w:p>
        </w:tc>
      </w:tr>
      <w:tr w14:paraId="754053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8" w:type="dxa"/>
          </w:tcPr>
          <w:p w14:paraId="1DDE2278">
            <w:pPr>
              <w:spacing w:after="0" w:line="240" w:lineRule="auto"/>
            </w:pPr>
            <w:r>
              <w:rPr>
                <w:rFonts w:ascii="Times New Roman" w:hAnsi="Times New Roman"/>
                <w:sz w:val="20"/>
              </w:rPr>
              <w:t>Spurious components</w:t>
            </w:r>
          </w:p>
        </w:tc>
        <w:tc>
          <w:tcPr>
            <w:tcW w:w="3408" w:type="dxa"/>
          </w:tcPr>
          <w:p w14:paraId="4AB7B385">
            <w:pPr>
              <w:spacing w:after="0" w:line="240" w:lineRule="auto"/>
            </w:pPr>
            <w:r>
              <w:rPr>
                <w:rFonts w:ascii="Times New Roman" w:hAnsi="Times New Roman"/>
                <w:sz w:val="20"/>
                <w:szCs w:val="20"/>
              </w:rPr>
              <w:t>Other spurs should be ≤ −20 dBc</w:t>
            </w:r>
          </w:p>
        </w:tc>
        <w:tc>
          <w:tcPr>
            <w:tcW w:w="3408" w:type="dxa"/>
          </w:tcPr>
          <w:p w14:paraId="363F724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Not modeled by supplied code</w:t>
            </w:r>
          </w:p>
        </w:tc>
      </w:tr>
    </w:tbl>
    <w:p w14:paraId="396A1B9B"/>
    <w:p w14:paraId="3FED49F9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6479540" cy="3642995"/>
            <wp:effectExtent l="0" t="0" r="16510" b="14605"/>
            <wp:docPr id="1" name="Picture 1" descr="Screenshot (69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(69)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3642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/>
      <w:pgMar w:top="936" w:right="1008" w:bottom="936" w:left="1008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6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F15A5"/>
    <w:rsid w:val="00AA1D8D"/>
    <w:rsid w:val="00B47730"/>
    <w:rsid w:val="00CB0664"/>
    <w:rsid w:val="00FC693F"/>
    <w:rsid w:val="0455DA09"/>
    <w:rsid w:val="1083AC00"/>
    <w:rsid w:val="1107DBD3"/>
    <w:rsid w:val="167C2759"/>
    <w:rsid w:val="1B0C78EB"/>
    <w:rsid w:val="1E0FC720"/>
    <w:rsid w:val="31EAAA3F"/>
    <w:rsid w:val="4B5803F7"/>
    <w:rsid w:val="4B917DF3"/>
    <w:rsid w:val="4E93046F"/>
    <w:rsid w:val="6C5848E8"/>
    <w:rsid w:val="7D68203B"/>
    <w:rsid w:val="7E82C5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qFormat="1"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color w:val="000000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000000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000000"/>
      <w:sz w:val="26"/>
      <w:szCs w:val="26"/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000000"/>
      <w:spacing w:val="15"/>
      <w:sz w:val="24"/>
      <w:szCs w:val="24"/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000000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863</Words>
  <Characters>5221</Characters>
  <TotalTime>27</TotalTime>
  <ScaleCrop>false</ScaleCrop>
  <LinksUpToDate>false</LinksUpToDate>
  <CharactersWithSpaces>6057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Bharath Sanjay</cp:lastModifiedBy>
  <dcterms:modified xsi:type="dcterms:W3CDTF">2026-10-21T05:11:39Z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eyJoZGlkIjoiMDBjNTVmOTAzYWNmZjA1MGY3ZWE1YmU0OTQ1YTdmZjkiLCJ1c2VySWQiOiI1Njc1ODY4ODE5MTYifQ==</vt:lpwstr>
  </property>
  <property fmtid="{D5CDD505-2E9C-101B-9397-08002B2CF9AE}" pid="3" name="KSOProductBuildVer">
    <vt:lpwstr>1033-12.1.0.29162</vt:lpwstr>
  </property>
  <property fmtid="{D5CDD505-2E9C-101B-9397-08002B2CF9AE}" pid="4" name="ICV">
    <vt:lpwstr>23B49DDFBF024B9D96418A4E4CE7341F_13</vt:lpwstr>
  </property>
</Properties>
</file>